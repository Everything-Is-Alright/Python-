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3771" w14:textId="77777777" w:rsidR="00181423" w:rsidRDefault="00000000">
      <w:pPr>
        <w:pStyle w:val="af2"/>
        <w:spacing w:before="160" w:after="60"/>
        <w:jc w:val="center"/>
      </w:pPr>
      <w:r>
        <w:rPr>
          <w:rFonts w:ascii="等线" w:eastAsia="等线" w:hAnsi="等线"/>
        </w:rPr>
        <w:t xml:space="preserve">Python </w:t>
      </w:r>
      <w:proofErr w:type="spellStart"/>
      <w:r>
        <w:rPr>
          <w:rFonts w:ascii="等线" w:eastAsia="等线" w:hAnsi="等线"/>
        </w:rPr>
        <w:t>大作战</w:t>
      </w:r>
      <w:proofErr w:type="spellEnd"/>
      <w:r>
        <w:rPr>
          <w:rFonts w:ascii="等线" w:eastAsia="等线" w:hAnsi="等线"/>
        </w:rPr>
        <w:t xml:space="preserve"> 1</w:t>
      </w:r>
    </w:p>
    <w:p w14:paraId="0B76EB61" w14:textId="77777777" w:rsidR="00181423" w:rsidRDefault="00000000">
      <w:pPr>
        <w:spacing w:after="240" w:line="240" w:lineRule="auto"/>
        <w:jc w:val="center"/>
        <w:rPr>
          <w:rFonts w:hint="eastAsia"/>
        </w:rPr>
      </w:pPr>
      <w:r>
        <w:rPr>
          <w:b/>
          <w:color w:val="444444"/>
          <w:sz w:val="26"/>
        </w:rPr>
        <w:t xml:space="preserve">Python </w:t>
      </w:r>
      <w:proofErr w:type="spellStart"/>
      <w:r>
        <w:rPr>
          <w:b/>
          <w:color w:val="444444"/>
          <w:sz w:val="26"/>
        </w:rPr>
        <w:t>基础阶段复习试卷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3240"/>
        <w:gridCol w:w="1008"/>
        <w:gridCol w:w="3240"/>
      </w:tblGrid>
      <w:tr w:rsidR="00181423" w14:paraId="2F74FD4C" w14:textId="77777777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0AF7E" w14:textId="77777777" w:rsidR="00181423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  <w:sz w:val="21"/>
              </w:rPr>
              <w:t>姓名</w:t>
            </w:r>
            <w:proofErr w:type="spellEnd"/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96B03" w14:textId="77777777" w:rsidR="0018142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________________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B1DD8" w14:textId="77777777" w:rsidR="00181423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  <w:sz w:val="21"/>
              </w:rPr>
              <w:t>日期</w:t>
            </w:r>
            <w:proofErr w:type="spellEnd"/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4B372" w14:textId="77777777" w:rsidR="0018142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________________</w:t>
            </w:r>
          </w:p>
        </w:tc>
      </w:tr>
      <w:tr w:rsidR="00181423" w14:paraId="283BFC21" w14:textId="77777777">
        <w:trPr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62121" w14:textId="77777777" w:rsidR="00181423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  <w:sz w:val="21"/>
              </w:rPr>
              <w:t>用时</w:t>
            </w:r>
            <w:proofErr w:type="spellEnd"/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1C4A1" w14:textId="77777777" w:rsidR="0018142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________________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145EE" w14:textId="77777777" w:rsidR="00181423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  <w:sz w:val="21"/>
              </w:rPr>
              <w:t>得分</w:t>
            </w:r>
            <w:proofErr w:type="spellEnd"/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49599" w14:textId="77777777" w:rsidR="0018142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________________</w:t>
            </w:r>
          </w:p>
        </w:tc>
      </w:tr>
    </w:tbl>
    <w:p w14:paraId="204446E5" w14:textId="77777777" w:rsidR="00181423" w:rsidRDefault="00181423">
      <w:pPr>
        <w:rPr>
          <w:rFonts w:hint="eastAsia"/>
        </w:rPr>
      </w:pPr>
    </w:p>
    <w:p w14:paraId="76608EEA" w14:textId="77777777" w:rsidR="00181423" w:rsidRDefault="00000000">
      <w:pPr>
        <w:spacing w:after="100" w:line="288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考试范围：</w:t>
      </w:r>
      <w:proofErr w:type="gramStart"/>
      <w:r>
        <w:rPr>
          <w:color w:val="000000"/>
          <w:lang w:eastAsia="zh-CN"/>
        </w:rPr>
        <w:t xml:space="preserve">第 1 </w:t>
      </w:r>
      <w:proofErr w:type="gramEnd"/>
      <w:r>
        <w:rPr>
          <w:color w:val="000000"/>
          <w:lang w:eastAsia="zh-CN"/>
        </w:rPr>
        <w:t>至</w:t>
      </w:r>
      <w:proofErr w:type="gramStart"/>
      <w:r>
        <w:rPr>
          <w:color w:val="000000"/>
          <w:lang w:eastAsia="zh-CN"/>
        </w:rPr>
        <w:t>第 8 章</w:t>
      </w:r>
      <w:proofErr w:type="gramEnd"/>
      <w:r>
        <w:rPr>
          <w:color w:val="000000"/>
          <w:lang w:eastAsia="zh-CN"/>
        </w:rPr>
        <w:t>全部内容，以及</w:t>
      </w:r>
      <w:proofErr w:type="gramStart"/>
      <w:r>
        <w:rPr>
          <w:color w:val="000000"/>
          <w:lang w:eastAsia="zh-CN"/>
        </w:rPr>
        <w:t xml:space="preserve">第 9 </w:t>
      </w:r>
      <w:proofErr w:type="gramEnd"/>
      <w:r>
        <w:rPr>
          <w:color w:val="000000"/>
          <w:lang w:eastAsia="zh-CN"/>
        </w:rPr>
        <w:t>章中的列表部分。</w:t>
      </w:r>
    </w:p>
    <w:p w14:paraId="71578B09" w14:textId="77777777" w:rsidR="00181423" w:rsidRDefault="00000000">
      <w:pPr>
        <w:spacing w:after="160" w:line="288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作答说明：</w:t>
      </w:r>
      <w:r>
        <w:rPr>
          <w:color w:val="000000"/>
          <w:lang w:eastAsia="zh-CN"/>
        </w:rPr>
        <w:t>本卷共四大题，</w:t>
      </w:r>
      <w:proofErr w:type="gramStart"/>
      <w:r>
        <w:rPr>
          <w:color w:val="000000"/>
          <w:lang w:eastAsia="zh-CN"/>
        </w:rPr>
        <w:t xml:space="preserve">满分 100 </w:t>
      </w:r>
      <w:proofErr w:type="gramEnd"/>
      <w:r>
        <w:rPr>
          <w:color w:val="000000"/>
          <w:lang w:eastAsia="zh-CN"/>
        </w:rPr>
        <w:t>分。请独立完成，代码题写出完整 Python 代码。除题目要求外，不需要写运行结果。</w:t>
      </w:r>
    </w:p>
    <w:p w14:paraId="467DC4FE" w14:textId="77777777" w:rsidR="00181423" w:rsidRDefault="00000000">
      <w:pPr>
        <w:pStyle w:val="1"/>
        <w:spacing w:before="200" w:after="120" w:line="240" w:lineRule="auto"/>
        <w:rPr>
          <w:lang w:eastAsia="zh-CN"/>
        </w:rPr>
      </w:pPr>
      <w:proofErr w:type="gramStart"/>
      <w:r>
        <w:rPr>
          <w:rFonts w:ascii="等线" w:eastAsia="等线" w:hAnsi="等线"/>
          <w:sz w:val="28"/>
          <w:lang w:eastAsia="zh-CN"/>
        </w:rPr>
        <w:t>一 选择题</w:t>
      </w:r>
      <w:proofErr w:type="gramEnd"/>
    </w:p>
    <w:p w14:paraId="61FB0D54" w14:textId="77777777" w:rsidR="00181423" w:rsidRDefault="00000000">
      <w:pPr>
        <w:spacing w:after="140"/>
        <w:rPr>
          <w:rFonts w:hint="eastAsia"/>
          <w:lang w:eastAsia="zh-CN"/>
        </w:rPr>
      </w:pPr>
      <w:r>
        <w:rPr>
          <w:color w:val="000000"/>
          <w:lang w:eastAsia="zh-CN"/>
        </w:rPr>
        <w:t>本大题</w:t>
      </w:r>
      <w:proofErr w:type="gramStart"/>
      <w:r>
        <w:rPr>
          <w:color w:val="000000"/>
          <w:lang w:eastAsia="zh-CN"/>
        </w:rPr>
        <w:t xml:space="preserve">共 24 </w:t>
      </w:r>
      <w:proofErr w:type="gramEnd"/>
      <w:r>
        <w:rPr>
          <w:color w:val="000000"/>
          <w:lang w:eastAsia="zh-CN"/>
        </w:rPr>
        <w:t>小题，每小</w:t>
      </w:r>
      <w:proofErr w:type="gramStart"/>
      <w:r>
        <w:rPr>
          <w:color w:val="000000"/>
          <w:lang w:eastAsia="zh-CN"/>
        </w:rPr>
        <w:t xml:space="preserve">题 2 </w:t>
      </w:r>
      <w:proofErr w:type="gramEnd"/>
      <w:r>
        <w:rPr>
          <w:color w:val="000000"/>
          <w:lang w:eastAsia="zh-CN"/>
        </w:rPr>
        <w:t>分，</w:t>
      </w:r>
      <w:proofErr w:type="gramStart"/>
      <w:r>
        <w:rPr>
          <w:color w:val="000000"/>
          <w:lang w:eastAsia="zh-CN"/>
        </w:rPr>
        <w:t xml:space="preserve">共 48 </w:t>
      </w:r>
      <w:proofErr w:type="gramEnd"/>
      <w:r>
        <w:rPr>
          <w:color w:val="000000"/>
          <w:lang w:eastAsia="zh-CN"/>
        </w:rPr>
        <w:t>分。每题只有一个正确选项。</w:t>
      </w:r>
    </w:p>
    <w:p w14:paraId="773B2D2C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1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下列</w:t>
      </w:r>
      <w:proofErr w:type="gramEnd"/>
      <w:r>
        <w:rPr>
          <w:color w:val="000000"/>
          <w:lang w:eastAsia="zh-CN"/>
        </w:rPr>
        <w:t>关于 Python 注释的说法，正确的是</w:t>
      </w:r>
      <w:r>
        <w:rPr>
          <w:rFonts w:hint="eastAsia"/>
          <w:color w:val="000000"/>
          <w:lang w:eastAsia="zh-CN"/>
        </w:rPr>
        <w:t>B</w:t>
      </w:r>
    </w:p>
    <w:p w14:paraId="3440F323" w14:textId="77777777" w:rsidR="00181423" w:rsidRDefault="00000000">
      <w:pPr>
        <w:spacing w:after="120" w:line="269" w:lineRule="auto"/>
        <w:ind w:left="403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A. 单行注释使用 //    B. 单行注释使用 #    C. 多行注释只能使用 /* */    D. 注释内容会被程序执行</w:t>
      </w:r>
    </w:p>
    <w:p w14:paraId="3ABC4CD3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2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下列</w:t>
      </w:r>
      <w:proofErr w:type="gramEnd"/>
      <w:r>
        <w:rPr>
          <w:color w:val="000000"/>
          <w:lang w:eastAsia="zh-CN"/>
        </w:rPr>
        <w:t>选项中，属于空值字面量的是</w:t>
      </w:r>
      <w:r>
        <w:rPr>
          <w:rFonts w:hint="eastAsia"/>
          <w:color w:val="000000"/>
          <w:lang w:eastAsia="zh-CN"/>
        </w:rPr>
        <w:t>C</w:t>
      </w:r>
    </w:p>
    <w:p w14:paraId="64DBFC96" w14:textId="77777777" w:rsidR="00181423" w:rsidRDefault="00000000">
      <w:pPr>
        <w:spacing w:after="120" w:line="269" w:lineRule="auto"/>
        <w:ind w:left="403"/>
        <w:rPr>
          <w:rFonts w:hint="eastAsia"/>
        </w:rPr>
      </w:pPr>
      <w:r>
        <w:rPr>
          <w:color w:val="000000"/>
          <w:sz w:val="21"/>
        </w:rPr>
        <w:t xml:space="preserve">A. 0    B. False    C. </w:t>
      </w:r>
      <w:proofErr w:type="gramStart"/>
      <w:r>
        <w:rPr>
          <w:color w:val="000000"/>
          <w:sz w:val="21"/>
        </w:rPr>
        <w:t>None</w:t>
      </w:r>
      <w:proofErr w:type="gramEnd"/>
      <w:r>
        <w:rPr>
          <w:color w:val="000000"/>
          <w:sz w:val="21"/>
        </w:rPr>
        <w:t xml:space="preserve"> </w:t>
      </w:r>
      <w:proofErr w:type="gramStart"/>
      <w:r>
        <w:rPr>
          <w:color w:val="000000"/>
          <w:sz w:val="21"/>
        </w:rPr>
        <w:t xml:space="preserve">   D. "</w:t>
      </w:r>
      <w:proofErr w:type="gramEnd"/>
      <w:r>
        <w:rPr>
          <w:color w:val="000000"/>
          <w:sz w:val="21"/>
        </w:rPr>
        <w:t>"</w:t>
      </w:r>
    </w:p>
    <w:p w14:paraId="667600B3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3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下列</w:t>
      </w:r>
      <w:proofErr w:type="gramEnd"/>
      <w:r>
        <w:rPr>
          <w:color w:val="000000"/>
          <w:lang w:eastAsia="zh-CN"/>
        </w:rPr>
        <w:t>变量名中，符合 Python 标识符命名规则的是</w:t>
      </w:r>
      <w:r>
        <w:rPr>
          <w:rFonts w:hint="eastAsia"/>
          <w:color w:val="000000"/>
          <w:lang w:eastAsia="zh-CN"/>
        </w:rPr>
        <w:t>D</w:t>
      </w:r>
    </w:p>
    <w:p w14:paraId="5805B6AE" w14:textId="77777777" w:rsidR="00181423" w:rsidRDefault="00000000">
      <w:pPr>
        <w:spacing w:after="120" w:line="269" w:lineRule="auto"/>
        <w:ind w:left="403"/>
        <w:rPr>
          <w:rFonts w:hint="eastAsia"/>
        </w:rPr>
      </w:pPr>
      <w:r>
        <w:rPr>
          <w:color w:val="000000"/>
          <w:sz w:val="21"/>
        </w:rPr>
        <w:t>A. 2name    B. my-name    C. class    D. my_name2</w:t>
      </w:r>
    </w:p>
    <w:p w14:paraId="6E3E2160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</w:rPr>
        <w:t xml:space="preserve">4. </w:t>
      </w:r>
      <w:proofErr w:type="spellStart"/>
      <w:r>
        <w:rPr>
          <w:color w:val="000000"/>
        </w:rPr>
        <w:t>关于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type(</w:t>
      </w:r>
      <w:proofErr w:type="gramEnd"/>
      <w:r>
        <w:rPr>
          <w:color w:val="000000"/>
        </w:rPr>
        <w:t xml:space="preserve">) 和 </w:t>
      </w:r>
      <w:proofErr w:type="spellStart"/>
      <w:proofErr w:type="gramStart"/>
      <w:r>
        <w:rPr>
          <w:color w:val="000000"/>
        </w:rPr>
        <w:t>isinstance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的说法，正确的是</w:t>
      </w:r>
      <w:r>
        <w:rPr>
          <w:rFonts w:hint="eastAsia"/>
          <w:color w:val="000000"/>
          <w:lang w:eastAsia="zh-CN"/>
        </w:rPr>
        <w:t>B</w:t>
      </w:r>
      <w:proofErr w:type="spellEnd"/>
    </w:p>
    <w:p w14:paraId="60935CDB" w14:textId="77777777" w:rsidR="00181423" w:rsidRDefault="00000000">
      <w:pPr>
        <w:spacing w:after="120" w:line="269" w:lineRule="auto"/>
        <w:ind w:left="403"/>
        <w:rPr>
          <w:rFonts w:hint="eastAsia"/>
        </w:rPr>
      </w:pPr>
      <w:r>
        <w:rPr>
          <w:color w:val="000000"/>
          <w:sz w:val="21"/>
        </w:rPr>
        <w:t xml:space="preserve">A. </w:t>
      </w:r>
      <w:proofErr w:type="spellStart"/>
      <w:r>
        <w:rPr>
          <w:color w:val="000000"/>
          <w:sz w:val="21"/>
        </w:rPr>
        <w:t>二者都会修改变量类型</w:t>
      </w:r>
      <w:proofErr w:type="spellEnd"/>
      <w:r>
        <w:rPr>
          <w:color w:val="000000"/>
          <w:sz w:val="21"/>
        </w:rPr>
        <w:t xml:space="preserve">    B. </w:t>
      </w:r>
      <w:proofErr w:type="gramStart"/>
      <w:r>
        <w:rPr>
          <w:color w:val="000000"/>
          <w:sz w:val="21"/>
        </w:rPr>
        <w:t>type(</w:t>
      </w:r>
      <w:proofErr w:type="gramEnd"/>
      <w:r>
        <w:rPr>
          <w:color w:val="000000"/>
          <w:sz w:val="21"/>
        </w:rPr>
        <w:t xml:space="preserve">) </w:t>
      </w:r>
      <w:proofErr w:type="spellStart"/>
      <w:r>
        <w:rPr>
          <w:color w:val="000000"/>
          <w:sz w:val="21"/>
        </w:rPr>
        <w:t>用于查看类型，</w:t>
      </w:r>
      <w:proofErr w:type="gramStart"/>
      <w:r>
        <w:rPr>
          <w:color w:val="000000"/>
          <w:sz w:val="21"/>
        </w:rPr>
        <w:t>isinstance</w:t>
      </w:r>
      <w:proofErr w:type="spellEnd"/>
      <w:r>
        <w:rPr>
          <w:color w:val="000000"/>
          <w:sz w:val="21"/>
        </w:rPr>
        <w:t>(</w:t>
      </w:r>
      <w:proofErr w:type="gramEnd"/>
      <w:r>
        <w:rPr>
          <w:color w:val="000000"/>
          <w:sz w:val="21"/>
        </w:rPr>
        <w:t xml:space="preserve">) </w:t>
      </w:r>
      <w:proofErr w:type="spellStart"/>
      <w:r>
        <w:rPr>
          <w:color w:val="000000"/>
          <w:sz w:val="21"/>
        </w:rPr>
        <w:t>可判断是否属于某类型</w:t>
      </w:r>
      <w:proofErr w:type="spellEnd"/>
      <w:r>
        <w:rPr>
          <w:color w:val="000000"/>
          <w:sz w:val="21"/>
        </w:rPr>
        <w:t xml:space="preserve">    C. </w:t>
      </w:r>
      <w:proofErr w:type="spellStart"/>
      <w:r>
        <w:rPr>
          <w:color w:val="000000"/>
          <w:sz w:val="21"/>
        </w:rPr>
        <w:t>二者只能处理字符串</w:t>
      </w:r>
      <w:proofErr w:type="spellEnd"/>
      <w:r>
        <w:rPr>
          <w:color w:val="000000"/>
          <w:sz w:val="21"/>
        </w:rPr>
        <w:t xml:space="preserve">    D. </w:t>
      </w:r>
      <w:proofErr w:type="spellStart"/>
      <w:r>
        <w:rPr>
          <w:color w:val="000000"/>
          <w:sz w:val="21"/>
        </w:rPr>
        <w:t>二者返回值都一定是整数</w:t>
      </w:r>
      <w:proofErr w:type="spellEnd"/>
    </w:p>
    <w:p w14:paraId="105E1680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</w:rPr>
        <w:t xml:space="preserve">5. </w:t>
      </w:r>
      <w:proofErr w:type="spellStart"/>
      <w:r>
        <w:rPr>
          <w:color w:val="000000"/>
        </w:rPr>
        <w:t>字符串中表示换行的转义字符是</w:t>
      </w:r>
      <w:r>
        <w:rPr>
          <w:rFonts w:hint="eastAsia"/>
          <w:color w:val="000000"/>
          <w:lang w:eastAsia="zh-CN"/>
        </w:rPr>
        <w:t>B</w:t>
      </w:r>
      <w:proofErr w:type="spellEnd"/>
    </w:p>
    <w:p w14:paraId="0491F748" w14:textId="77777777" w:rsidR="00181423" w:rsidRDefault="00000000">
      <w:pPr>
        <w:spacing w:after="120" w:line="269" w:lineRule="auto"/>
        <w:ind w:left="403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A. \t    B. \n    C. \\    D. \'</w:t>
      </w:r>
    </w:p>
    <w:p w14:paraId="6EC84345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6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下列</w:t>
      </w:r>
      <w:proofErr w:type="gramEnd"/>
      <w:r>
        <w:rPr>
          <w:color w:val="000000"/>
          <w:lang w:eastAsia="zh-CN"/>
        </w:rPr>
        <w:t>哪种字符串定义方式适合直接表示多行文本</w:t>
      </w:r>
      <w:r>
        <w:rPr>
          <w:rFonts w:hint="eastAsia"/>
          <w:color w:val="000000"/>
          <w:lang w:eastAsia="zh-CN"/>
        </w:rPr>
        <w:t>C</w:t>
      </w:r>
    </w:p>
    <w:p w14:paraId="13C99E2A" w14:textId="77777777" w:rsidR="00181423" w:rsidRDefault="00000000">
      <w:pPr>
        <w:spacing w:after="120" w:line="269" w:lineRule="auto"/>
        <w:ind w:left="403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A. 单引号字符串    B. 双引号字符串    C. 三引号字符串    D. 只能使用转义字符</w:t>
      </w:r>
    </w:p>
    <w:p w14:paraId="38C55A8B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</w:rPr>
        <w:t xml:space="preserve">7. </w:t>
      </w:r>
      <w:proofErr w:type="spellStart"/>
      <w:r>
        <w:rPr>
          <w:color w:val="000000"/>
        </w:rPr>
        <w:t>已知</w:t>
      </w:r>
      <w:proofErr w:type="spellEnd"/>
      <w:r>
        <w:rPr>
          <w:color w:val="000000"/>
        </w:rPr>
        <w:t xml:space="preserve"> num = 18，下列写法可以正确把它与字符串拼接的是</w:t>
      </w:r>
      <w:r>
        <w:rPr>
          <w:rFonts w:hint="eastAsia"/>
          <w:color w:val="000000"/>
          <w:lang w:eastAsia="zh-CN"/>
        </w:rPr>
        <w:t>B</w:t>
      </w:r>
    </w:p>
    <w:p w14:paraId="062F6390" w14:textId="77777777" w:rsidR="00181423" w:rsidRDefault="00000000">
      <w:pPr>
        <w:spacing w:after="120" w:line="269" w:lineRule="auto"/>
        <w:ind w:left="403"/>
        <w:rPr>
          <w:rFonts w:hint="eastAsia"/>
        </w:rPr>
      </w:pPr>
      <w:r>
        <w:rPr>
          <w:color w:val="000000"/>
          <w:sz w:val="21"/>
        </w:rPr>
        <w:t>A. num + "岁"    B. str(num) + "岁"    C. "岁" - num    D. int("岁") + num</w:t>
      </w:r>
    </w:p>
    <w:p w14:paraId="630B2F5A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</w:rPr>
        <w:t xml:space="preserve">8. </w:t>
      </w:r>
      <w:proofErr w:type="spellStart"/>
      <w:r>
        <w:rPr>
          <w:color w:val="000000"/>
        </w:rPr>
        <w:t>下列哪一项不是字符串格式化方法或写法</w:t>
      </w:r>
      <w:r>
        <w:rPr>
          <w:rFonts w:hint="eastAsia"/>
          <w:color w:val="000000"/>
          <w:lang w:eastAsia="zh-CN"/>
        </w:rPr>
        <w:t>D</w:t>
      </w:r>
      <w:proofErr w:type="spellEnd"/>
    </w:p>
    <w:p w14:paraId="3F2477B2" w14:textId="77777777" w:rsidR="00181423" w:rsidRDefault="00000000">
      <w:pPr>
        <w:spacing w:after="120" w:line="269" w:lineRule="auto"/>
        <w:ind w:left="403"/>
        <w:rPr>
          <w:rFonts w:hint="eastAsia"/>
        </w:rPr>
      </w:pPr>
      <w:r>
        <w:rPr>
          <w:color w:val="000000"/>
          <w:sz w:val="21"/>
        </w:rPr>
        <w:t xml:space="preserve">A. % </w:t>
      </w:r>
      <w:proofErr w:type="spellStart"/>
      <w:r>
        <w:rPr>
          <w:color w:val="000000"/>
          <w:sz w:val="21"/>
        </w:rPr>
        <w:t>占位符</w:t>
      </w:r>
      <w:proofErr w:type="spellEnd"/>
      <w:r>
        <w:rPr>
          <w:color w:val="000000"/>
          <w:sz w:val="21"/>
        </w:rPr>
        <w:t xml:space="preserve">    B. </w:t>
      </w:r>
      <w:proofErr w:type="gramStart"/>
      <w:r>
        <w:rPr>
          <w:color w:val="000000"/>
          <w:sz w:val="21"/>
        </w:rPr>
        <w:t>format(</w:t>
      </w:r>
      <w:proofErr w:type="gramEnd"/>
      <w:r>
        <w:rPr>
          <w:color w:val="000000"/>
          <w:sz w:val="21"/>
        </w:rPr>
        <w:t xml:space="preserve">)    C. f-string    D. </w:t>
      </w:r>
      <w:proofErr w:type="gramStart"/>
      <w:r>
        <w:rPr>
          <w:color w:val="000000"/>
          <w:sz w:val="21"/>
        </w:rPr>
        <w:t>append(</w:t>
      </w:r>
      <w:proofErr w:type="gramEnd"/>
      <w:r>
        <w:rPr>
          <w:color w:val="000000"/>
          <w:sz w:val="21"/>
        </w:rPr>
        <w:t>)</w:t>
      </w:r>
    </w:p>
    <w:p w14:paraId="7510C5FF" w14:textId="77777777" w:rsidR="00181423" w:rsidRPr="00AB15DE" w:rsidRDefault="00000000">
      <w:pPr>
        <w:spacing w:after="80"/>
        <w:rPr>
          <w:rFonts w:hint="eastAsia"/>
          <w:highlight w:val="red"/>
          <w:lang w:eastAsia="zh-CN"/>
        </w:rPr>
      </w:pPr>
      <w:r w:rsidRPr="00AB15DE">
        <w:rPr>
          <w:b/>
          <w:color w:val="000000"/>
          <w:highlight w:val="red"/>
          <w:lang w:eastAsia="zh-CN"/>
        </w:rPr>
        <w:t>9</w:t>
      </w:r>
      <w:proofErr w:type="gramStart"/>
      <w:r w:rsidRPr="00AB15DE">
        <w:rPr>
          <w:b/>
          <w:color w:val="000000"/>
          <w:highlight w:val="red"/>
          <w:lang w:eastAsia="zh-CN"/>
        </w:rPr>
        <w:t xml:space="preserve">. </w:t>
      </w:r>
      <w:r w:rsidRPr="00AB15DE">
        <w:rPr>
          <w:color w:val="000000"/>
          <w:highlight w:val="red"/>
          <w:lang w:eastAsia="zh-CN"/>
        </w:rPr>
        <w:t xml:space="preserve">关于 </w:t>
      </w:r>
      <w:proofErr w:type="gramEnd"/>
      <w:r w:rsidRPr="00AB15DE">
        <w:rPr>
          <w:color w:val="000000"/>
          <w:highlight w:val="red"/>
          <w:lang w:eastAsia="zh-CN"/>
        </w:rPr>
        <w:t>input(</w:t>
      </w:r>
      <w:proofErr w:type="gramStart"/>
      <w:r w:rsidRPr="00AB15DE">
        <w:rPr>
          <w:color w:val="000000"/>
          <w:highlight w:val="red"/>
          <w:lang w:eastAsia="zh-CN"/>
        </w:rPr>
        <w:t>) 函数</w:t>
      </w:r>
      <w:proofErr w:type="gramEnd"/>
      <w:r w:rsidRPr="00AB15DE">
        <w:rPr>
          <w:color w:val="000000"/>
          <w:highlight w:val="red"/>
          <w:lang w:eastAsia="zh-CN"/>
        </w:rPr>
        <w:t>，下列说法正确的是</w:t>
      </w:r>
      <w:r w:rsidRPr="00AB15DE">
        <w:rPr>
          <w:rFonts w:hint="eastAsia"/>
          <w:color w:val="000000"/>
          <w:highlight w:val="red"/>
          <w:lang w:eastAsia="zh-CN"/>
        </w:rPr>
        <w:t>D</w:t>
      </w:r>
    </w:p>
    <w:p w14:paraId="1F88BBC7" w14:textId="77777777" w:rsidR="00181423" w:rsidRDefault="00000000">
      <w:pPr>
        <w:spacing w:after="120" w:line="269" w:lineRule="auto"/>
        <w:ind w:left="403"/>
        <w:rPr>
          <w:color w:val="000000"/>
          <w:sz w:val="21"/>
          <w:lang w:eastAsia="zh-CN"/>
        </w:rPr>
      </w:pPr>
      <w:r w:rsidRPr="00AB15DE">
        <w:rPr>
          <w:color w:val="000000"/>
          <w:sz w:val="21"/>
          <w:highlight w:val="red"/>
          <w:lang w:eastAsia="zh-CN"/>
        </w:rPr>
        <w:t>A. 返回值默认是整数    B. 返回值默认是浮点数    C. 返回值默认是字符串    D. 返回值类型由用户输入内容自动决定</w:t>
      </w:r>
    </w:p>
    <w:p w14:paraId="741F18F5" w14:textId="272285B9" w:rsidR="00AB15DE" w:rsidRPr="00AB15DE" w:rsidRDefault="00AB15DE">
      <w:pPr>
        <w:spacing w:after="120" w:line="269" w:lineRule="auto"/>
        <w:ind w:left="403"/>
        <w:rPr>
          <w:rFonts w:hint="eastAsia"/>
          <w:color w:val="FFFFFF" w:themeColor="background1"/>
          <w:lang w:eastAsia="zh-CN"/>
        </w:rPr>
      </w:pPr>
      <w:r w:rsidRPr="00AB15DE">
        <w:rPr>
          <w:rFonts w:hint="eastAsia"/>
          <w:color w:val="FFFFFF" w:themeColor="background1"/>
          <w:sz w:val="21"/>
          <w:highlight w:val="darkGreen"/>
          <w:lang w:eastAsia="zh-CN"/>
        </w:rPr>
        <w:lastRenderedPageBreak/>
        <w:t>正确答案是B，默认返回字符串，不然为什么要int（input（）？</w:t>
      </w:r>
    </w:p>
    <w:p w14:paraId="5B9889BF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10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表达式 -7 // 2 的</w:t>
      </w:r>
      <w:proofErr w:type="gramEnd"/>
      <w:r>
        <w:rPr>
          <w:color w:val="000000"/>
          <w:lang w:eastAsia="zh-CN"/>
        </w:rPr>
        <w:t>值是</w:t>
      </w:r>
      <w:r>
        <w:rPr>
          <w:rFonts w:hint="eastAsia"/>
          <w:color w:val="000000"/>
          <w:lang w:eastAsia="zh-CN"/>
        </w:rPr>
        <w:t>B</w:t>
      </w:r>
    </w:p>
    <w:p w14:paraId="05E95708" w14:textId="77777777" w:rsidR="00181423" w:rsidRDefault="00000000">
      <w:pPr>
        <w:spacing w:after="120" w:line="269" w:lineRule="auto"/>
        <w:ind w:left="403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A. -3    B. -4    C. 3    D. 4</w:t>
      </w:r>
    </w:p>
    <w:p w14:paraId="63BC7DEF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11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表达式 2 ** 3 ** 2 的</w:t>
      </w:r>
      <w:proofErr w:type="gramEnd"/>
      <w:r>
        <w:rPr>
          <w:color w:val="000000"/>
          <w:lang w:eastAsia="zh-CN"/>
        </w:rPr>
        <w:t>值是</w:t>
      </w:r>
      <w:r>
        <w:rPr>
          <w:rFonts w:hint="eastAsia"/>
          <w:color w:val="000000"/>
          <w:lang w:eastAsia="zh-CN"/>
        </w:rPr>
        <w:t>C</w:t>
      </w:r>
    </w:p>
    <w:p w14:paraId="51382439" w14:textId="77777777" w:rsidR="00181423" w:rsidRDefault="00000000">
      <w:pPr>
        <w:spacing w:after="120" w:line="269" w:lineRule="auto"/>
        <w:ind w:left="403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A. 64    B. 128    C. 512    D. 1024</w:t>
      </w:r>
    </w:p>
    <w:p w14:paraId="71D275D9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12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下列</w:t>
      </w:r>
      <w:proofErr w:type="gramEnd"/>
      <w:r>
        <w:rPr>
          <w:color w:val="000000"/>
          <w:lang w:eastAsia="zh-CN"/>
        </w:rPr>
        <w:t xml:space="preserve">复合赋值语句等价于 x = x </w:t>
      </w:r>
      <w:proofErr w:type="gramStart"/>
      <w:r>
        <w:rPr>
          <w:color w:val="000000"/>
          <w:lang w:eastAsia="zh-CN"/>
        </w:rPr>
        <w:t xml:space="preserve">* 3 </w:t>
      </w:r>
      <w:proofErr w:type="gramEnd"/>
      <w:r>
        <w:rPr>
          <w:color w:val="000000"/>
          <w:lang w:eastAsia="zh-CN"/>
        </w:rPr>
        <w:t>的是</w:t>
      </w:r>
      <w:r>
        <w:rPr>
          <w:rFonts w:hint="eastAsia"/>
          <w:color w:val="000000"/>
          <w:lang w:eastAsia="zh-CN"/>
        </w:rPr>
        <w:t>C</w:t>
      </w:r>
    </w:p>
    <w:p w14:paraId="31FFE930" w14:textId="77777777" w:rsidR="00181423" w:rsidRDefault="00000000">
      <w:pPr>
        <w:spacing w:after="120" w:line="269" w:lineRule="auto"/>
        <w:ind w:left="403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A. x += 3    B. x -= 3    C. x *= 3    D. x **= 3</w:t>
      </w:r>
    </w:p>
    <w:p w14:paraId="41A1AAE2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13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下列</w:t>
      </w:r>
      <w:proofErr w:type="gramEnd"/>
      <w:r>
        <w:rPr>
          <w:color w:val="000000"/>
          <w:lang w:eastAsia="zh-CN"/>
        </w:rPr>
        <w:t>关于比较运算符的说法，正确的是</w:t>
      </w:r>
      <w:r>
        <w:rPr>
          <w:rFonts w:hint="eastAsia"/>
          <w:color w:val="000000"/>
          <w:lang w:eastAsia="zh-CN"/>
        </w:rPr>
        <w:t>C</w:t>
      </w:r>
    </w:p>
    <w:p w14:paraId="72256EC6" w14:textId="77777777" w:rsidR="00181423" w:rsidRDefault="00000000">
      <w:pPr>
        <w:spacing w:after="120" w:line="269" w:lineRule="auto"/>
        <w:ind w:left="403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A. = 用于判断相等    B. == 用于赋值    C. 比较运算通常返回 True 或 False    D. 比较运算只能比较整数</w:t>
      </w:r>
    </w:p>
    <w:p w14:paraId="2117977F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</w:rPr>
        <w:t xml:space="preserve">14. </w:t>
      </w:r>
      <w:proofErr w:type="spellStart"/>
      <w:r>
        <w:rPr>
          <w:color w:val="000000"/>
        </w:rPr>
        <w:t>表达式</w:t>
      </w:r>
      <w:proofErr w:type="spellEnd"/>
      <w:r>
        <w:rPr>
          <w:color w:val="000000"/>
        </w:rPr>
        <w:t xml:space="preserve"> 0 or 'Python' </w:t>
      </w:r>
      <w:proofErr w:type="spellStart"/>
      <w:r>
        <w:rPr>
          <w:color w:val="000000"/>
        </w:rPr>
        <w:t>的结果是</w:t>
      </w:r>
      <w:r>
        <w:rPr>
          <w:rFonts w:hint="eastAsia"/>
          <w:color w:val="000000"/>
          <w:lang w:eastAsia="zh-CN"/>
        </w:rPr>
        <w:t>C</w:t>
      </w:r>
      <w:proofErr w:type="spellEnd"/>
    </w:p>
    <w:p w14:paraId="211B9677" w14:textId="77777777" w:rsidR="00181423" w:rsidRDefault="00000000">
      <w:pPr>
        <w:spacing w:after="120" w:line="269" w:lineRule="auto"/>
        <w:ind w:left="403"/>
        <w:rPr>
          <w:rFonts w:hint="eastAsia"/>
        </w:rPr>
      </w:pPr>
      <w:r>
        <w:rPr>
          <w:color w:val="000000"/>
          <w:sz w:val="21"/>
        </w:rPr>
        <w:t xml:space="preserve">A. 0    B. False    C. 'Python'    D. </w:t>
      </w:r>
      <w:proofErr w:type="spellStart"/>
      <w:r>
        <w:rPr>
          <w:color w:val="000000"/>
          <w:sz w:val="21"/>
        </w:rPr>
        <w:t>报错</w:t>
      </w:r>
      <w:proofErr w:type="spellEnd"/>
    </w:p>
    <w:p w14:paraId="3A6816F7" w14:textId="77777777" w:rsidR="00181423" w:rsidRPr="00AB15DE" w:rsidRDefault="00000000">
      <w:pPr>
        <w:spacing w:after="80"/>
        <w:rPr>
          <w:rFonts w:hint="eastAsia"/>
          <w:highlight w:val="red"/>
          <w:lang w:eastAsia="zh-CN"/>
        </w:rPr>
      </w:pPr>
      <w:r w:rsidRPr="00AB15DE">
        <w:rPr>
          <w:b/>
          <w:color w:val="000000"/>
          <w:highlight w:val="red"/>
        </w:rPr>
        <w:t xml:space="preserve">15. </w:t>
      </w:r>
      <w:r w:rsidRPr="00AB15DE">
        <w:rPr>
          <w:color w:val="000000"/>
          <w:highlight w:val="red"/>
        </w:rPr>
        <w:t xml:space="preserve">在 Python </w:t>
      </w:r>
      <w:proofErr w:type="spellStart"/>
      <w:r w:rsidRPr="00AB15DE">
        <w:rPr>
          <w:color w:val="000000"/>
          <w:highlight w:val="red"/>
        </w:rPr>
        <w:t>中，逻辑运算符的优先级从高到低正确的是</w:t>
      </w:r>
      <w:r w:rsidRPr="00AB15DE">
        <w:rPr>
          <w:rFonts w:hint="eastAsia"/>
          <w:color w:val="000000"/>
          <w:highlight w:val="red"/>
          <w:lang w:eastAsia="zh-CN"/>
        </w:rPr>
        <w:t>D</w:t>
      </w:r>
      <w:proofErr w:type="spellEnd"/>
    </w:p>
    <w:p w14:paraId="4645E35D" w14:textId="77777777" w:rsidR="00181423" w:rsidRDefault="00000000">
      <w:pPr>
        <w:spacing w:after="120" w:line="269" w:lineRule="auto"/>
        <w:ind w:left="403"/>
        <w:rPr>
          <w:color w:val="000000"/>
          <w:sz w:val="21"/>
        </w:rPr>
      </w:pPr>
      <w:r w:rsidRPr="00AB15DE">
        <w:rPr>
          <w:color w:val="000000"/>
          <w:sz w:val="21"/>
          <w:highlight w:val="red"/>
        </w:rPr>
        <w:t xml:space="preserve">A. </w:t>
      </w:r>
      <w:proofErr w:type="spellStart"/>
      <w:r w:rsidRPr="00AB15DE">
        <w:rPr>
          <w:color w:val="000000"/>
          <w:sz w:val="21"/>
          <w:highlight w:val="red"/>
        </w:rPr>
        <w:t>or、and、not</w:t>
      </w:r>
      <w:proofErr w:type="spellEnd"/>
      <w:r w:rsidRPr="00AB15DE">
        <w:rPr>
          <w:color w:val="000000"/>
          <w:sz w:val="21"/>
          <w:highlight w:val="red"/>
        </w:rPr>
        <w:t xml:space="preserve">    B. </w:t>
      </w:r>
      <w:proofErr w:type="spellStart"/>
      <w:r w:rsidRPr="00AB15DE">
        <w:rPr>
          <w:color w:val="000000"/>
          <w:sz w:val="21"/>
          <w:highlight w:val="red"/>
        </w:rPr>
        <w:t>not、and、or</w:t>
      </w:r>
      <w:proofErr w:type="spellEnd"/>
      <w:r w:rsidRPr="00AB15DE">
        <w:rPr>
          <w:color w:val="000000"/>
          <w:sz w:val="21"/>
          <w:highlight w:val="red"/>
        </w:rPr>
        <w:t xml:space="preserve">    C. </w:t>
      </w:r>
      <w:proofErr w:type="spellStart"/>
      <w:r w:rsidRPr="00AB15DE">
        <w:rPr>
          <w:color w:val="000000"/>
          <w:sz w:val="21"/>
          <w:highlight w:val="red"/>
        </w:rPr>
        <w:t>and、not、or</w:t>
      </w:r>
      <w:proofErr w:type="spellEnd"/>
      <w:r w:rsidRPr="00AB15DE">
        <w:rPr>
          <w:color w:val="000000"/>
          <w:sz w:val="21"/>
          <w:highlight w:val="red"/>
        </w:rPr>
        <w:t xml:space="preserve">    D. </w:t>
      </w:r>
      <w:proofErr w:type="spellStart"/>
      <w:r w:rsidRPr="00AB15DE">
        <w:rPr>
          <w:color w:val="000000"/>
          <w:sz w:val="21"/>
          <w:highlight w:val="red"/>
        </w:rPr>
        <w:t>not、or、and</w:t>
      </w:r>
      <w:proofErr w:type="spellEnd"/>
    </w:p>
    <w:p w14:paraId="1546C959" w14:textId="40B39792" w:rsidR="00AB15DE" w:rsidRPr="00AB15DE" w:rsidRDefault="00AB15DE">
      <w:pPr>
        <w:spacing w:after="120" w:line="269" w:lineRule="auto"/>
        <w:ind w:left="403"/>
        <w:rPr>
          <w:rFonts w:hint="eastAsia"/>
          <w:color w:val="FFFFFF" w:themeColor="background1"/>
          <w:lang w:eastAsia="zh-CN"/>
        </w:rPr>
      </w:pPr>
      <w:r w:rsidRPr="00AB15DE">
        <w:rPr>
          <w:rFonts w:hint="eastAsia"/>
          <w:color w:val="FFFFFF" w:themeColor="background1"/>
          <w:sz w:val="21"/>
          <w:highlight w:val="darkGreen"/>
          <w:lang w:eastAsia="zh-CN"/>
        </w:rPr>
        <w:t>正确答案是B，非、与、或</w:t>
      </w:r>
    </w:p>
    <w:p w14:paraId="02303444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16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 xml:space="preserve">关于 </w:t>
      </w:r>
      <w:proofErr w:type="gramEnd"/>
      <w:r>
        <w:rPr>
          <w:color w:val="000000"/>
          <w:lang w:eastAsia="zh-CN"/>
        </w:rPr>
        <w:t>if、</w:t>
      </w:r>
      <w:proofErr w:type="spellStart"/>
      <w:r>
        <w:rPr>
          <w:color w:val="000000"/>
          <w:lang w:eastAsia="zh-CN"/>
        </w:rPr>
        <w:t>elif</w:t>
      </w:r>
      <w:proofErr w:type="spellEnd"/>
      <w:r>
        <w:rPr>
          <w:color w:val="000000"/>
          <w:lang w:eastAsia="zh-CN"/>
        </w:rPr>
        <w:t>、else 的说法，正确的是</w:t>
      </w:r>
      <w:r>
        <w:rPr>
          <w:rFonts w:hint="eastAsia"/>
          <w:color w:val="000000"/>
          <w:lang w:eastAsia="zh-CN"/>
        </w:rPr>
        <w:t>D</w:t>
      </w:r>
    </w:p>
    <w:p w14:paraId="0E51C124" w14:textId="77777777" w:rsidR="00181423" w:rsidRDefault="00000000">
      <w:pPr>
        <w:spacing w:after="120" w:line="269" w:lineRule="auto"/>
        <w:ind w:left="403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 xml:space="preserve">A. </w:t>
      </w:r>
      <w:proofErr w:type="spellStart"/>
      <w:r>
        <w:rPr>
          <w:color w:val="000000"/>
          <w:sz w:val="21"/>
          <w:lang w:eastAsia="zh-CN"/>
        </w:rPr>
        <w:t>elif</w:t>
      </w:r>
      <w:proofErr w:type="spellEnd"/>
      <w:r>
        <w:rPr>
          <w:color w:val="000000"/>
          <w:sz w:val="21"/>
          <w:lang w:eastAsia="zh-CN"/>
        </w:rPr>
        <w:t xml:space="preserve"> 可以脱离 if 单独使用    B. else 可以出现多个    C. 命中一个分支后会继续判断后面的分支    D. </w:t>
      </w:r>
      <w:proofErr w:type="spellStart"/>
      <w:r>
        <w:rPr>
          <w:color w:val="000000"/>
          <w:sz w:val="21"/>
          <w:lang w:eastAsia="zh-CN"/>
        </w:rPr>
        <w:t>elif</w:t>
      </w:r>
      <w:proofErr w:type="spellEnd"/>
      <w:r>
        <w:rPr>
          <w:color w:val="000000"/>
          <w:sz w:val="21"/>
          <w:lang w:eastAsia="zh-CN"/>
        </w:rPr>
        <w:t xml:space="preserve"> 表示前面条件不成立且当前条件成立时执行</w:t>
      </w:r>
    </w:p>
    <w:p w14:paraId="716B2A8A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</w:rPr>
        <w:t xml:space="preserve">17. </w:t>
      </w:r>
      <w:proofErr w:type="spellStart"/>
      <w:r>
        <w:rPr>
          <w:color w:val="000000"/>
        </w:rPr>
        <w:t>关于</w:t>
      </w:r>
      <w:proofErr w:type="spellEnd"/>
      <w:r>
        <w:rPr>
          <w:color w:val="000000"/>
        </w:rPr>
        <w:t xml:space="preserve"> match...case </w:t>
      </w:r>
      <w:proofErr w:type="spellStart"/>
      <w:r>
        <w:rPr>
          <w:color w:val="000000"/>
        </w:rPr>
        <w:t>结构的说法，正确的是</w:t>
      </w:r>
      <w:r>
        <w:rPr>
          <w:rFonts w:hint="eastAsia"/>
          <w:color w:val="000000"/>
          <w:lang w:eastAsia="zh-CN"/>
        </w:rPr>
        <w:t>A</w:t>
      </w:r>
      <w:proofErr w:type="spellEnd"/>
    </w:p>
    <w:p w14:paraId="374BE446" w14:textId="77777777" w:rsidR="00181423" w:rsidRDefault="00000000">
      <w:pPr>
        <w:spacing w:after="120" w:line="269" w:lineRule="auto"/>
        <w:ind w:left="403"/>
        <w:rPr>
          <w:rFonts w:hint="eastAsia"/>
        </w:rPr>
      </w:pPr>
      <w:r>
        <w:rPr>
          <w:color w:val="000000"/>
          <w:sz w:val="21"/>
        </w:rPr>
        <w:t xml:space="preserve">A. case _ </w:t>
      </w:r>
      <w:proofErr w:type="spellStart"/>
      <w:r>
        <w:rPr>
          <w:color w:val="000000"/>
          <w:sz w:val="21"/>
        </w:rPr>
        <w:t>可以匹配其他未匹配情况</w:t>
      </w:r>
      <w:proofErr w:type="spellEnd"/>
      <w:r>
        <w:rPr>
          <w:color w:val="000000"/>
          <w:sz w:val="21"/>
        </w:rPr>
        <w:t xml:space="preserve">    B. match </w:t>
      </w:r>
      <w:proofErr w:type="spellStart"/>
      <w:r>
        <w:rPr>
          <w:color w:val="000000"/>
          <w:sz w:val="21"/>
        </w:rPr>
        <w:t>只能匹配整数</w:t>
      </w:r>
      <w:proofErr w:type="spellEnd"/>
      <w:r>
        <w:rPr>
          <w:color w:val="000000"/>
          <w:sz w:val="21"/>
        </w:rPr>
        <w:t xml:space="preserve">    C. case </w:t>
      </w:r>
      <w:proofErr w:type="spellStart"/>
      <w:r>
        <w:rPr>
          <w:color w:val="000000"/>
          <w:sz w:val="21"/>
        </w:rPr>
        <w:t>必须写在</w:t>
      </w:r>
      <w:proofErr w:type="spellEnd"/>
      <w:r>
        <w:rPr>
          <w:color w:val="000000"/>
          <w:sz w:val="21"/>
        </w:rPr>
        <w:t xml:space="preserve"> if 中    D. </w:t>
      </w:r>
      <w:proofErr w:type="spellStart"/>
      <w:r>
        <w:rPr>
          <w:color w:val="000000"/>
          <w:sz w:val="21"/>
        </w:rPr>
        <w:t>每个</w:t>
      </w:r>
      <w:proofErr w:type="spellEnd"/>
      <w:r>
        <w:rPr>
          <w:color w:val="000000"/>
          <w:sz w:val="21"/>
        </w:rPr>
        <w:t xml:space="preserve"> case </w:t>
      </w:r>
      <w:proofErr w:type="spellStart"/>
      <w:r>
        <w:rPr>
          <w:color w:val="000000"/>
          <w:sz w:val="21"/>
        </w:rPr>
        <w:t>命中后还会自动执行所有后续</w:t>
      </w:r>
      <w:proofErr w:type="spellEnd"/>
      <w:r>
        <w:rPr>
          <w:color w:val="000000"/>
          <w:sz w:val="21"/>
        </w:rPr>
        <w:t xml:space="preserve"> case</w:t>
      </w:r>
    </w:p>
    <w:p w14:paraId="758119E2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</w:rPr>
        <w:t xml:space="preserve">18. </w:t>
      </w:r>
      <w:proofErr w:type="spellStart"/>
      <w:r>
        <w:rPr>
          <w:color w:val="000000"/>
        </w:rPr>
        <w:t>表达式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list(range(</w:t>
      </w:r>
      <w:proofErr w:type="gramEnd"/>
      <w:r>
        <w:rPr>
          <w:color w:val="000000"/>
        </w:rPr>
        <w:t xml:space="preserve">2, 8, 2)) </w:t>
      </w:r>
      <w:proofErr w:type="spellStart"/>
      <w:r>
        <w:rPr>
          <w:color w:val="000000"/>
        </w:rPr>
        <w:t>的结果是</w:t>
      </w:r>
      <w:r>
        <w:rPr>
          <w:rFonts w:hint="eastAsia"/>
          <w:color w:val="000000"/>
          <w:lang w:eastAsia="zh-CN"/>
        </w:rPr>
        <w:t>A</w:t>
      </w:r>
      <w:proofErr w:type="spellEnd"/>
    </w:p>
    <w:p w14:paraId="74CAE5BD" w14:textId="77777777" w:rsidR="00181423" w:rsidRDefault="00000000">
      <w:pPr>
        <w:spacing w:after="120" w:line="269" w:lineRule="auto"/>
        <w:ind w:left="403"/>
        <w:rPr>
          <w:rFonts w:hint="eastAsia"/>
        </w:rPr>
      </w:pPr>
      <w:r>
        <w:rPr>
          <w:color w:val="000000"/>
          <w:sz w:val="21"/>
        </w:rPr>
        <w:t>A. [2, 4, 6]    B. [2, 4, 6, 8]    C. [0, 2, 4, 6]    D. [2, 3, 4, 5, 6, 7]</w:t>
      </w:r>
    </w:p>
    <w:p w14:paraId="26DC8091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</w:rPr>
        <w:t xml:space="preserve">19. </w:t>
      </w:r>
      <w:proofErr w:type="spellStart"/>
      <w:r>
        <w:rPr>
          <w:color w:val="000000"/>
        </w:rPr>
        <w:t>关于</w:t>
      </w:r>
      <w:proofErr w:type="spellEnd"/>
      <w:r>
        <w:rPr>
          <w:color w:val="000000"/>
        </w:rPr>
        <w:t xml:space="preserve"> for...else </w:t>
      </w:r>
      <w:proofErr w:type="spellStart"/>
      <w:r>
        <w:rPr>
          <w:color w:val="000000"/>
        </w:rPr>
        <w:t>结构的说法，正确的是</w:t>
      </w:r>
      <w:r>
        <w:rPr>
          <w:rFonts w:hint="eastAsia"/>
          <w:color w:val="000000"/>
          <w:lang w:eastAsia="zh-CN"/>
        </w:rPr>
        <w:t>C</w:t>
      </w:r>
      <w:proofErr w:type="spellEnd"/>
    </w:p>
    <w:p w14:paraId="743D0CB8" w14:textId="77777777" w:rsidR="00181423" w:rsidRDefault="00000000">
      <w:pPr>
        <w:spacing w:after="120" w:line="269" w:lineRule="auto"/>
        <w:ind w:left="403"/>
        <w:rPr>
          <w:rFonts w:hint="eastAsia"/>
        </w:rPr>
      </w:pPr>
      <w:r>
        <w:rPr>
          <w:color w:val="000000"/>
          <w:sz w:val="21"/>
        </w:rPr>
        <w:t xml:space="preserve">A. </w:t>
      </w:r>
      <w:proofErr w:type="spellStart"/>
      <w:r>
        <w:rPr>
          <w:color w:val="000000"/>
          <w:sz w:val="21"/>
        </w:rPr>
        <w:t>只要循环执行过一次就执行</w:t>
      </w:r>
      <w:proofErr w:type="spellEnd"/>
      <w:r>
        <w:rPr>
          <w:color w:val="000000"/>
          <w:sz w:val="21"/>
        </w:rPr>
        <w:t xml:space="preserve"> else    B. </w:t>
      </w:r>
      <w:proofErr w:type="spellStart"/>
      <w:r>
        <w:rPr>
          <w:color w:val="000000"/>
          <w:sz w:val="21"/>
        </w:rPr>
        <w:t>循环被</w:t>
      </w:r>
      <w:proofErr w:type="spellEnd"/>
      <w:r>
        <w:rPr>
          <w:color w:val="000000"/>
          <w:sz w:val="21"/>
        </w:rPr>
        <w:t xml:space="preserve"> break </w:t>
      </w:r>
      <w:proofErr w:type="spellStart"/>
      <w:r>
        <w:rPr>
          <w:color w:val="000000"/>
          <w:sz w:val="21"/>
        </w:rPr>
        <w:t>结束时也执行</w:t>
      </w:r>
      <w:proofErr w:type="spellEnd"/>
      <w:r>
        <w:rPr>
          <w:color w:val="000000"/>
          <w:sz w:val="21"/>
        </w:rPr>
        <w:t xml:space="preserve"> else    C. </w:t>
      </w:r>
      <w:proofErr w:type="spellStart"/>
      <w:r>
        <w:rPr>
          <w:color w:val="000000"/>
          <w:sz w:val="21"/>
        </w:rPr>
        <w:t>循环正常结束且未被</w:t>
      </w:r>
      <w:proofErr w:type="spellEnd"/>
      <w:r>
        <w:rPr>
          <w:color w:val="000000"/>
          <w:sz w:val="21"/>
        </w:rPr>
        <w:t xml:space="preserve"> break </w:t>
      </w:r>
      <w:proofErr w:type="spellStart"/>
      <w:r>
        <w:rPr>
          <w:color w:val="000000"/>
          <w:sz w:val="21"/>
        </w:rPr>
        <w:t>时可执行</w:t>
      </w:r>
      <w:proofErr w:type="spellEnd"/>
      <w:r>
        <w:rPr>
          <w:color w:val="000000"/>
          <w:sz w:val="21"/>
        </w:rPr>
        <w:t xml:space="preserve"> else    D. else </w:t>
      </w:r>
      <w:proofErr w:type="spellStart"/>
      <w:r>
        <w:rPr>
          <w:color w:val="000000"/>
          <w:sz w:val="21"/>
        </w:rPr>
        <w:t>必须写在循环体内部</w:t>
      </w:r>
      <w:proofErr w:type="spellEnd"/>
    </w:p>
    <w:p w14:paraId="651DEB13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20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下列</w:t>
      </w:r>
      <w:proofErr w:type="gramEnd"/>
      <w:r>
        <w:rPr>
          <w:color w:val="000000"/>
          <w:lang w:eastAsia="zh-CN"/>
        </w:rPr>
        <w:t>语句中，作用是跳过本次循环剩余部分并进入下一次迭代的是</w:t>
      </w:r>
      <w:r>
        <w:rPr>
          <w:rFonts w:hint="eastAsia"/>
          <w:color w:val="000000"/>
          <w:lang w:eastAsia="zh-CN"/>
        </w:rPr>
        <w:t>B</w:t>
      </w:r>
    </w:p>
    <w:p w14:paraId="47D01809" w14:textId="77777777" w:rsidR="00181423" w:rsidRDefault="00000000">
      <w:pPr>
        <w:spacing w:after="120" w:line="269" w:lineRule="auto"/>
        <w:ind w:left="403"/>
        <w:rPr>
          <w:rFonts w:hint="eastAsia"/>
        </w:rPr>
      </w:pPr>
      <w:r>
        <w:rPr>
          <w:color w:val="000000"/>
          <w:sz w:val="21"/>
        </w:rPr>
        <w:t>A. break    B. continue    C. pass    D. return</w:t>
      </w:r>
    </w:p>
    <w:p w14:paraId="1536ECD6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</w:rPr>
        <w:t xml:space="preserve">21. </w:t>
      </w:r>
      <w:proofErr w:type="spellStart"/>
      <w:r>
        <w:rPr>
          <w:color w:val="000000"/>
        </w:rPr>
        <w:t>已知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nums</w:t>
      </w:r>
      <w:proofErr w:type="spellEnd"/>
      <w:r>
        <w:rPr>
          <w:color w:val="000000"/>
        </w:rPr>
        <w:t xml:space="preserve"> = [10, 20, 30, </w:t>
      </w:r>
      <w:proofErr w:type="gramStart"/>
      <w:r>
        <w:rPr>
          <w:color w:val="000000"/>
        </w:rPr>
        <w:t>40]，</w:t>
      </w:r>
      <w:proofErr w:type="spellStart"/>
      <w:r>
        <w:rPr>
          <w:color w:val="000000"/>
        </w:rPr>
        <w:t>nums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1:3] </w:t>
      </w:r>
      <w:proofErr w:type="spellStart"/>
      <w:r>
        <w:rPr>
          <w:color w:val="000000"/>
        </w:rPr>
        <w:t>的结果是</w:t>
      </w:r>
      <w:r>
        <w:rPr>
          <w:rFonts w:hint="eastAsia"/>
          <w:color w:val="000000"/>
          <w:lang w:eastAsia="zh-CN"/>
        </w:rPr>
        <w:t>B</w:t>
      </w:r>
      <w:proofErr w:type="spellEnd"/>
    </w:p>
    <w:p w14:paraId="77287FDE" w14:textId="77777777" w:rsidR="00181423" w:rsidRDefault="00000000">
      <w:pPr>
        <w:spacing w:after="120" w:line="269" w:lineRule="auto"/>
        <w:ind w:left="403"/>
        <w:rPr>
          <w:rFonts w:hint="eastAsia"/>
        </w:rPr>
      </w:pPr>
      <w:r>
        <w:rPr>
          <w:color w:val="000000"/>
          <w:sz w:val="21"/>
        </w:rPr>
        <w:t>A. [10, 20]    B. [20, 30]    C. [20, 30, 40]    D. [10, 20, 30]</w:t>
      </w:r>
    </w:p>
    <w:p w14:paraId="67BE5557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</w:rPr>
        <w:t xml:space="preserve">22. </w:t>
      </w:r>
      <w:proofErr w:type="spellStart"/>
      <w:r>
        <w:rPr>
          <w:color w:val="000000"/>
        </w:rPr>
        <w:t>关于列表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append(</w:t>
      </w:r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方法的说法，正确的是</w:t>
      </w:r>
      <w:r>
        <w:rPr>
          <w:rFonts w:hint="eastAsia"/>
          <w:color w:val="000000"/>
          <w:lang w:eastAsia="zh-CN"/>
        </w:rPr>
        <w:t>B</w:t>
      </w:r>
      <w:proofErr w:type="spellEnd"/>
    </w:p>
    <w:p w14:paraId="0BDCE7D0" w14:textId="77777777" w:rsidR="00181423" w:rsidRDefault="00000000">
      <w:pPr>
        <w:spacing w:after="120" w:line="269" w:lineRule="auto"/>
        <w:ind w:left="403"/>
        <w:rPr>
          <w:rFonts w:hint="eastAsia"/>
        </w:rPr>
      </w:pPr>
      <w:r>
        <w:rPr>
          <w:color w:val="000000"/>
          <w:sz w:val="21"/>
        </w:rPr>
        <w:t xml:space="preserve">A. </w:t>
      </w:r>
      <w:proofErr w:type="spellStart"/>
      <w:r>
        <w:rPr>
          <w:color w:val="000000"/>
          <w:sz w:val="21"/>
        </w:rPr>
        <w:t>返回追加后的新列表</w:t>
      </w:r>
      <w:proofErr w:type="spellEnd"/>
      <w:r>
        <w:rPr>
          <w:color w:val="000000"/>
          <w:sz w:val="21"/>
        </w:rPr>
        <w:t xml:space="preserve">    B. </w:t>
      </w:r>
      <w:proofErr w:type="spellStart"/>
      <w:r>
        <w:rPr>
          <w:color w:val="000000"/>
          <w:sz w:val="21"/>
        </w:rPr>
        <w:t>在列表末尾追加一个元素，通常返回</w:t>
      </w:r>
      <w:proofErr w:type="spellEnd"/>
      <w:r>
        <w:rPr>
          <w:color w:val="000000"/>
          <w:sz w:val="21"/>
        </w:rPr>
        <w:t xml:space="preserve"> </w:t>
      </w:r>
      <w:proofErr w:type="gramStart"/>
      <w:r>
        <w:rPr>
          <w:color w:val="000000"/>
          <w:sz w:val="21"/>
        </w:rPr>
        <w:t>None</w:t>
      </w:r>
      <w:proofErr w:type="gramEnd"/>
      <w:r>
        <w:rPr>
          <w:color w:val="000000"/>
          <w:sz w:val="21"/>
        </w:rPr>
        <w:t xml:space="preserve">    C. </w:t>
      </w:r>
      <w:proofErr w:type="spellStart"/>
      <w:r>
        <w:rPr>
          <w:color w:val="000000"/>
          <w:sz w:val="21"/>
        </w:rPr>
        <w:t>只能追加字符串</w:t>
      </w:r>
      <w:proofErr w:type="spellEnd"/>
      <w:r>
        <w:rPr>
          <w:color w:val="000000"/>
          <w:sz w:val="21"/>
        </w:rPr>
        <w:t xml:space="preserve">    D. </w:t>
      </w:r>
      <w:proofErr w:type="spellStart"/>
      <w:r>
        <w:rPr>
          <w:color w:val="000000"/>
          <w:sz w:val="21"/>
        </w:rPr>
        <w:t>会自动对列表排序</w:t>
      </w:r>
      <w:proofErr w:type="spellEnd"/>
    </w:p>
    <w:p w14:paraId="34B5DE0C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</w:rPr>
        <w:t xml:space="preserve">23. </w:t>
      </w:r>
      <w:proofErr w:type="spellStart"/>
      <w:r>
        <w:rPr>
          <w:color w:val="000000"/>
        </w:rPr>
        <w:t>关于</w:t>
      </w:r>
      <w:proofErr w:type="spellEnd"/>
      <w:r>
        <w:rPr>
          <w:color w:val="000000"/>
        </w:rPr>
        <w:t xml:space="preserve"> sorted(</w:t>
      </w:r>
      <w:proofErr w:type="spellStart"/>
      <w:r>
        <w:rPr>
          <w:color w:val="000000"/>
        </w:rPr>
        <w:t>nums</w:t>
      </w:r>
      <w:proofErr w:type="spellEnd"/>
      <w:r>
        <w:rPr>
          <w:color w:val="000000"/>
        </w:rPr>
        <w:t xml:space="preserve">) 和 </w:t>
      </w:r>
      <w:proofErr w:type="spellStart"/>
      <w:proofErr w:type="gramStart"/>
      <w:r>
        <w:rPr>
          <w:color w:val="000000"/>
        </w:rPr>
        <w:t>nums.sort</w:t>
      </w:r>
      <w:proofErr w:type="spellEnd"/>
      <w:proofErr w:type="gramEnd"/>
      <w:r>
        <w:rPr>
          <w:color w:val="000000"/>
        </w:rPr>
        <w:t xml:space="preserve">() </w:t>
      </w:r>
      <w:proofErr w:type="spellStart"/>
      <w:r>
        <w:rPr>
          <w:color w:val="000000"/>
        </w:rPr>
        <w:t>的说法，正确的是</w:t>
      </w:r>
      <w:r>
        <w:rPr>
          <w:rFonts w:hint="eastAsia"/>
          <w:color w:val="000000"/>
          <w:lang w:eastAsia="zh-CN"/>
        </w:rPr>
        <w:t>B</w:t>
      </w:r>
      <w:proofErr w:type="spellEnd"/>
    </w:p>
    <w:p w14:paraId="401430C6" w14:textId="77777777" w:rsidR="00181423" w:rsidRDefault="00000000">
      <w:pPr>
        <w:spacing w:after="120" w:line="269" w:lineRule="auto"/>
        <w:ind w:left="403"/>
        <w:rPr>
          <w:rFonts w:hint="eastAsia"/>
        </w:rPr>
      </w:pPr>
      <w:r>
        <w:rPr>
          <w:color w:val="000000"/>
          <w:sz w:val="21"/>
        </w:rPr>
        <w:lastRenderedPageBreak/>
        <w:t xml:space="preserve">A. </w:t>
      </w:r>
      <w:proofErr w:type="spellStart"/>
      <w:r>
        <w:rPr>
          <w:color w:val="000000"/>
          <w:sz w:val="21"/>
        </w:rPr>
        <w:t>二者都一定返回新列表</w:t>
      </w:r>
      <w:proofErr w:type="spellEnd"/>
      <w:r>
        <w:rPr>
          <w:color w:val="000000"/>
          <w:sz w:val="21"/>
        </w:rPr>
        <w:t xml:space="preserve">    B. </w:t>
      </w:r>
      <w:proofErr w:type="gramStart"/>
      <w:r>
        <w:rPr>
          <w:color w:val="000000"/>
          <w:sz w:val="21"/>
        </w:rPr>
        <w:t>sorted(</w:t>
      </w:r>
      <w:proofErr w:type="gramEnd"/>
      <w:r>
        <w:rPr>
          <w:color w:val="000000"/>
          <w:sz w:val="21"/>
        </w:rPr>
        <w:t xml:space="preserve">) </w:t>
      </w:r>
      <w:proofErr w:type="spellStart"/>
      <w:r>
        <w:rPr>
          <w:color w:val="000000"/>
          <w:sz w:val="21"/>
        </w:rPr>
        <w:t>返回新列表，</w:t>
      </w:r>
      <w:proofErr w:type="gramStart"/>
      <w:r>
        <w:rPr>
          <w:color w:val="000000"/>
          <w:sz w:val="21"/>
        </w:rPr>
        <w:t>sort</w:t>
      </w:r>
      <w:proofErr w:type="spellEnd"/>
      <w:r>
        <w:rPr>
          <w:color w:val="000000"/>
          <w:sz w:val="21"/>
        </w:rPr>
        <w:t>(</w:t>
      </w:r>
      <w:proofErr w:type="gramEnd"/>
      <w:r>
        <w:rPr>
          <w:color w:val="000000"/>
          <w:sz w:val="21"/>
        </w:rPr>
        <w:t xml:space="preserve">) </w:t>
      </w:r>
      <w:proofErr w:type="spellStart"/>
      <w:r>
        <w:rPr>
          <w:color w:val="000000"/>
          <w:sz w:val="21"/>
        </w:rPr>
        <w:t>通常原地修改列表</w:t>
      </w:r>
      <w:proofErr w:type="spellEnd"/>
      <w:r>
        <w:rPr>
          <w:color w:val="000000"/>
          <w:sz w:val="21"/>
        </w:rPr>
        <w:t xml:space="preserve">    C. </w:t>
      </w:r>
      <w:proofErr w:type="gramStart"/>
      <w:r>
        <w:rPr>
          <w:color w:val="000000"/>
          <w:sz w:val="21"/>
        </w:rPr>
        <w:t>sort(</w:t>
      </w:r>
      <w:proofErr w:type="gramEnd"/>
      <w:r>
        <w:rPr>
          <w:color w:val="000000"/>
          <w:sz w:val="21"/>
        </w:rPr>
        <w:t xml:space="preserve">) </w:t>
      </w:r>
      <w:proofErr w:type="spellStart"/>
      <w:r>
        <w:rPr>
          <w:color w:val="000000"/>
          <w:sz w:val="21"/>
        </w:rPr>
        <w:t>只能用于元组</w:t>
      </w:r>
      <w:proofErr w:type="spellEnd"/>
      <w:r>
        <w:rPr>
          <w:color w:val="000000"/>
          <w:sz w:val="21"/>
        </w:rPr>
        <w:t xml:space="preserve">    D. </w:t>
      </w:r>
      <w:proofErr w:type="gramStart"/>
      <w:r>
        <w:rPr>
          <w:color w:val="000000"/>
          <w:sz w:val="21"/>
        </w:rPr>
        <w:t>sorted(</w:t>
      </w:r>
      <w:proofErr w:type="gramEnd"/>
      <w:r>
        <w:rPr>
          <w:color w:val="000000"/>
          <w:sz w:val="21"/>
        </w:rPr>
        <w:t xml:space="preserve">) </w:t>
      </w:r>
      <w:proofErr w:type="spellStart"/>
      <w:r>
        <w:rPr>
          <w:color w:val="000000"/>
          <w:sz w:val="21"/>
        </w:rPr>
        <w:t>会删除原列表</w:t>
      </w:r>
      <w:proofErr w:type="spellEnd"/>
    </w:p>
    <w:p w14:paraId="61A00188" w14:textId="77777777" w:rsidR="00181423" w:rsidRDefault="00000000">
      <w:pPr>
        <w:spacing w:after="80"/>
        <w:rPr>
          <w:rFonts w:hint="eastAsia"/>
          <w:highlight w:val="lightGray"/>
          <w:lang w:eastAsia="zh-CN"/>
        </w:rPr>
      </w:pPr>
      <w:r>
        <w:rPr>
          <w:b/>
          <w:color w:val="000000"/>
          <w:highlight w:val="lightGray"/>
        </w:rPr>
        <w:t xml:space="preserve">24. </w:t>
      </w:r>
      <w:proofErr w:type="spellStart"/>
      <w:r>
        <w:rPr>
          <w:color w:val="000000"/>
          <w:highlight w:val="lightGray"/>
        </w:rPr>
        <w:t>已知</w:t>
      </w:r>
      <w:proofErr w:type="spellEnd"/>
      <w:r>
        <w:rPr>
          <w:color w:val="000000"/>
          <w:highlight w:val="lightGray"/>
        </w:rPr>
        <w:t xml:space="preserve"> a = [1, </w:t>
      </w:r>
      <w:proofErr w:type="gramStart"/>
      <w:r>
        <w:rPr>
          <w:color w:val="000000"/>
          <w:highlight w:val="lightGray"/>
        </w:rPr>
        <w:t>2]，</w:t>
      </w:r>
      <w:proofErr w:type="gramEnd"/>
      <w:r>
        <w:rPr>
          <w:color w:val="000000"/>
          <w:highlight w:val="lightGray"/>
        </w:rPr>
        <w:t xml:space="preserve">b = </w:t>
      </w:r>
      <w:proofErr w:type="spellStart"/>
      <w:r>
        <w:rPr>
          <w:color w:val="000000"/>
          <w:highlight w:val="lightGray"/>
        </w:rPr>
        <w:t>a，执行</w:t>
      </w:r>
      <w:proofErr w:type="spellEnd"/>
      <w:r>
        <w:rPr>
          <w:color w:val="000000"/>
          <w:highlight w:val="lightGray"/>
        </w:rPr>
        <w:t xml:space="preserve"> </w:t>
      </w:r>
      <w:proofErr w:type="spellStart"/>
      <w:proofErr w:type="gramStart"/>
      <w:r>
        <w:rPr>
          <w:color w:val="000000"/>
          <w:highlight w:val="lightGray"/>
        </w:rPr>
        <w:t>b.append</w:t>
      </w:r>
      <w:proofErr w:type="spellEnd"/>
      <w:proofErr w:type="gramEnd"/>
      <w:r>
        <w:rPr>
          <w:color w:val="000000"/>
          <w:highlight w:val="lightGray"/>
        </w:rPr>
        <w:t xml:space="preserve">(3) </w:t>
      </w:r>
      <w:proofErr w:type="spellStart"/>
      <w:r>
        <w:rPr>
          <w:color w:val="000000"/>
          <w:highlight w:val="lightGray"/>
        </w:rPr>
        <w:t>后，关于</w:t>
      </w:r>
      <w:proofErr w:type="spellEnd"/>
      <w:r>
        <w:rPr>
          <w:color w:val="000000"/>
          <w:highlight w:val="lightGray"/>
        </w:rPr>
        <w:t xml:space="preserve"> a </w:t>
      </w:r>
      <w:proofErr w:type="spellStart"/>
      <w:r>
        <w:rPr>
          <w:color w:val="000000"/>
          <w:highlight w:val="lightGray"/>
        </w:rPr>
        <w:t>的说法正确的是</w:t>
      </w:r>
      <w:r>
        <w:rPr>
          <w:rFonts w:hint="eastAsia"/>
          <w:color w:val="000000"/>
          <w:highlight w:val="lightGray"/>
          <w:lang w:eastAsia="zh-CN"/>
        </w:rPr>
        <w:t>B</w:t>
      </w:r>
      <w:proofErr w:type="spellEnd"/>
    </w:p>
    <w:p w14:paraId="5267A3EF" w14:textId="77777777" w:rsidR="00181423" w:rsidRDefault="00000000">
      <w:pPr>
        <w:spacing w:after="120" w:line="269" w:lineRule="auto"/>
        <w:ind w:left="403"/>
        <w:rPr>
          <w:rFonts w:hint="eastAsia"/>
          <w:highlight w:val="lightGray"/>
        </w:rPr>
      </w:pPr>
      <w:r>
        <w:rPr>
          <w:color w:val="000000"/>
          <w:sz w:val="21"/>
          <w:highlight w:val="lightGray"/>
        </w:rPr>
        <w:t xml:space="preserve">A. a </w:t>
      </w:r>
      <w:proofErr w:type="spellStart"/>
      <w:r>
        <w:rPr>
          <w:color w:val="000000"/>
          <w:sz w:val="21"/>
          <w:highlight w:val="lightGray"/>
        </w:rPr>
        <w:t>仍为</w:t>
      </w:r>
      <w:proofErr w:type="spellEnd"/>
      <w:r>
        <w:rPr>
          <w:color w:val="000000"/>
          <w:sz w:val="21"/>
          <w:highlight w:val="lightGray"/>
        </w:rPr>
        <w:t xml:space="preserve"> [1, 2]    B. a </w:t>
      </w:r>
      <w:proofErr w:type="spellStart"/>
      <w:r>
        <w:rPr>
          <w:color w:val="000000"/>
          <w:sz w:val="21"/>
          <w:highlight w:val="lightGray"/>
        </w:rPr>
        <w:t>也会变为</w:t>
      </w:r>
      <w:proofErr w:type="spellEnd"/>
      <w:r>
        <w:rPr>
          <w:color w:val="000000"/>
          <w:sz w:val="21"/>
          <w:highlight w:val="lightGray"/>
        </w:rPr>
        <w:t xml:space="preserve"> [1, 2, 3]    C. a </w:t>
      </w:r>
      <w:proofErr w:type="spellStart"/>
      <w:r>
        <w:rPr>
          <w:color w:val="000000"/>
          <w:sz w:val="21"/>
          <w:highlight w:val="lightGray"/>
        </w:rPr>
        <w:t>会变成</w:t>
      </w:r>
      <w:proofErr w:type="spellEnd"/>
      <w:r>
        <w:rPr>
          <w:color w:val="000000"/>
          <w:sz w:val="21"/>
          <w:highlight w:val="lightGray"/>
        </w:rPr>
        <w:t xml:space="preserve"> </w:t>
      </w:r>
      <w:proofErr w:type="gramStart"/>
      <w:r>
        <w:rPr>
          <w:color w:val="000000"/>
          <w:sz w:val="21"/>
          <w:highlight w:val="lightGray"/>
        </w:rPr>
        <w:t>None</w:t>
      </w:r>
      <w:proofErr w:type="gramEnd"/>
      <w:r>
        <w:rPr>
          <w:color w:val="000000"/>
          <w:sz w:val="21"/>
          <w:highlight w:val="lightGray"/>
        </w:rPr>
        <w:t xml:space="preserve">    D. </w:t>
      </w:r>
      <w:proofErr w:type="spellStart"/>
      <w:r>
        <w:rPr>
          <w:color w:val="000000"/>
          <w:sz w:val="21"/>
          <w:highlight w:val="lightGray"/>
        </w:rPr>
        <w:t>程序一定报错</w:t>
      </w:r>
      <w:proofErr w:type="spellEnd"/>
    </w:p>
    <w:p w14:paraId="6D08E662" w14:textId="77777777" w:rsidR="00181423" w:rsidRDefault="00000000">
      <w:pPr>
        <w:rPr>
          <w:rFonts w:hint="eastAsia"/>
        </w:rPr>
      </w:pPr>
      <w:r>
        <w:br w:type="page"/>
      </w:r>
    </w:p>
    <w:p w14:paraId="097B2049" w14:textId="77777777" w:rsidR="00181423" w:rsidRDefault="00000000">
      <w:pPr>
        <w:pStyle w:val="1"/>
        <w:spacing w:before="200" w:after="120" w:line="240" w:lineRule="auto"/>
        <w:rPr>
          <w:lang w:eastAsia="zh-CN"/>
        </w:rPr>
      </w:pPr>
      <w:proofErr w:type="gramStart"/>
      <w:r>
        <w:rPr>
          <w:rFonts w:ascii="等线" w:eastAsia="等线" w:hAnsi="等线"/>
          <w:sz w:val="28"/>
          <w:lang w:eastAsia="zh-CN"/>
        </w:rPr>
        <w:lastRenderedPageBreak/>
        <w:t>二 判断</w:t>
      </w:r>
      <w:proofErr w:type="gramEnd"/>
      <w:r>
        <w:rPr>
          <w:rFonts w:ascii="等线" w:eastAsia="等线" w:hAnsi="等线"/>
          <w:sz w:val="28"/>
          <w:lang w:eastAsia="zh-CN"/>
        </w:rPr>
        <w:t>题</w:t>
      </w:r>
    </w:p>
    <w:p w14:paraId="53924C89" w14:textId="77777777" w:rsidR="00181423" w:rsidRDefault="00000000">
      <w:pPr>
        <w:spacing w:after="140"/>
        <w:rPr>
          <w:rFonts w:hint="eastAsia"/>
          <w:lang w:eastAsia="zh-CN"/>
        </w:rPr>
      </w:pPr>
      <w:r>
        <w:rPr>
          <w:color w:val="000000"/>
          <w:lang w:eastAsia="zh-CN"/>
        </w:rPr>
        <w:t>本大题</w:t>
      </w:r>
      <w:proofErr w:type="gramStart"/>
      <w:r>
        <w:rPr>
          <w:color w:val="000000"/>
          <w:lang w:eastAsia="zh-CN"/>
        </w:rPr>
        <w:t xml:space="preserve">共 16 </w:t>
      </w:r>
      <w:proofErr w:type="gramEnd"/>
      <w:r>
        <w:rPr>
          <w:color w:val="000000"/>
          <w:lang w:eastAsia="zh-CN"/>
        </w:rPr>
        <w:t>小题，每小</w:t>
      </w:r>
      <w:proofErr w:type="gramStart"/>
      <w:r>
        <w:rPr>
          <w:color w:val="000000"/>
          <w:lang w:eastAsia="zh-CN"/>
        </w:rPr>
        <w:t xml:space="preserve">题 1 </w:t>
      </w:r>
      <w:proofErr w:type="gramEnd"/>
      <w:r>
        <w:rPr>
          <w:color w:val="000000"/>
          <w:lang w:eastAsia="zh-CN"/>
        </w:rPr>
        <w:t>分，</w:t>
      </w:r>
      <w:proofErr w:type="gramStart"/>
      <w:r>
        <w:rPr>
          <w:color w:val="000000"/>
          <w:lang w:eastAsia="zh-CN"/>
        </w:rPr>
        <w:t xml:space="preserve">共 16 </w:t>
      </w:r>
      <w:proofErr w:type="gramEnd"/>
      <w:r>
        <w:rPr>
          <w:color w:val="000000"/>
          <w:lang w:eastAsia="zh-CN"/>
        </w:rPr>
        <w:t>分。正确的写“正确”，错误的写“错误”，并在括号内填写。</w:t>
      </w:r>
    </w:p>
    <w:p w14:paraId="2E8F1091" w14:textId="77777777" w:rsidR="00181423" w:rsidRDefault="00000000">
      <w:pPr>
        <w:spacing w:after="80" w:line="269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 xml:space="preserve">1. </w:t>
      </w:r>
      <w:r>
        <w:rPr>
          <w:color w:val="000000"/>
          <w:lang w:eastAsia="zh-CN"/>
        </w:rPr>
        <w:t>Python 是动态类型语言，同一个变量在程序运行过程中可以先保存整数，后保存字符串。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  <w:lang w:eastAsia="zh-CN"/>
        </w:rPr>
        <w:t xml:space="preserve">（ </w:t>
      </w:r>
      <w:proofErr w:type="gramEnd"/>
      <w:r>
        <w:rPr>
          <w:color w:val="000000"/>
          <w:sz w:val="21"/>
          <w:lang w:eastAsia="zh-CN"/>
        </w:rPr>
        <w:t xml:space="preserve">   </w:t>
      </w:r>
      <w:r>
        <w:rPr>
          <w:rFonts w:hint="eastAsia"/>
          <w:color w:val="000000"/>
          <w:sz w:val="21"/>
          <w:lang w:eastAsia="zh-CN"/>
        </w:rPr>
        <w:t>正确</w:t>
      </w:r>
      <w:r>
        <w:rPr>
          <w:color w:val="000000"/>
          <w:sz w:val="21"/>
          <w:lang w:eastAsia="zh-CN"/>
        </w:rPr>
        <w:t xml:space="preserve">   </w:t>
      </w:r>
      <w:proofErr w:type="gramStart"/>
      <w:r>
        <w:rPr>
          <w:color w:val="000000"/>
          <w:sz w:val="21"/>
          <w:lang w:eastAsia="zh-CN"/>
        </w:rPr>
        <w:t xml:space="preserve"> ）</w:t>
      </w:r>
      <w:proofErr w:type="gramEnd"/>
    </w:p>
    <w:p w14:paraId="417B5AA0" w14:textId="77777777" w:rsidR="00181423" w:rsidRDefault="00000000">
      <w:pPr>
        <w:spacing w:after="80" w:line="269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 xml:space="preserve">2. </w:t>
      </w:r>
      <w:r>
        <w:rPr>
          <w:color w:val="000000"/>
          <w:lang w:eastAsia="zh-CN"/>
        </w:rPr>
        <w:t>True 在算术运算中可以</w:t>
      </w:r>
      <w:proofErr w:type="gramStart"/>
      <w:r>
        <w:rPr>
          <w:color w:val="000000"/>
          <w:lang w:eastAsia="zh-CN"/>
        </w:rPr>
        <w:t>视为 1</w:t>
      </w:r>
      <w:proofErr w:type="gramEnd"/>
      <w:r>
        <w:rPr>
          <w:color w:val="000000"/>
          <w:lang w:eastAsia="zh-CN"/>
        </w:rPr>
        <w:t>，False 可以</w:t>
      </w:r>
      <w:proofErr w:type="gramStart"/>
      <w:r>
        <w:rPr>
          <w:color w:val="000000"/>
          <w:lang w:eastAsia="zh-CN"/>
        </w:rPr>
        <w:t>视为 0</w:t>
      </w:r>
      <w:proofErr w:type="gramEnd"/>
      <w:r>
        <w:rPr>
          <w:color w:val="000000"/>
          <w:lang w:eastAsia="zh-CN"/>
        </w:rPr>
        <w:t>。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  <w:lang w:eastAsia="zh-CN"/>
        </w:rPr>
        <w:t xml:space="preserve">（ </w:t>
      </w:r>
      <w:proofErr w:type="gramEnd"/>
      <w:r>
        <w:rPr>
          <w:color w:val="000000"/>
          <w:sz w:val="21"/>
          <w:lang w:eastAsia="zh-CN"/>
        </w:rPr>
        <w:t xml:space="preserve">  </w:t>
      </w:r>
      <w:r>
        <w:rPr>
          <w:rFonts w:hint="eastAsia"/>
          <w:color w:val="000000"/>
          <w:sz w:val="21"/>
          <w:lang w:eastAsia="zh-CN"/>
        </w:rPr>
        <w:t>正确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  <w:lang w:eastAsia="zh-CN"/>
        </w:rPr>
        <w:t xml:space="preserve"> ）</w:t>
      </w:r>
      <w:proofErr w:type="gramEnd"/>
    </w:p>
    <w:p w14:paraId="34507EB2" w14:textId="77777777" w:rsidR="00181423" w:rsidRDefault="00000000">
      <w:pPr>
        <w:spacing w:after="80" w:line="269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 xml:space="preserve">3. </w:t>
      </w:r>
      <w:r>
        <w:rPr>
          <w:color w:val="000000"/>
          <w:lang w:eastAsia="zh-CN"/>
        </w:rPr>
        <w:t>Python 的变量名可以以数字开头，只要变量名中没有空格即可。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  <w:lang w:eastAsia="zh-CN"/>
        </w:rPr>
        <w:t xml:space="preserve">（ </w:t>
      </w:r>
      <w:proofErr w:type="gramEnd"/>
      <w:r>
        <w:rPr>
          <w:color w:val="000000"/>
          <w:sz w:val="21"/>
          <w:lang w:eastAsia="zh-CN"/>
        </w:rPr>
        <w:t xml:space="preserve">   </w:t>
      </w:r>
      <w:r>
        <w:rPr>
          <w:rFonts w:hint="eastAsia"/>
          <w:color w:val="000000"/>
          <w:sz w:val="21"/>
          <w:lang w:eastAsia="zh-CN"/>
        </w:rPr>
        <w:t>错误</w:t>
      </w:r>
      <w:r>
        <w:rPr>
          <w:color w:val="000000"/>
          <w:sz w:val="21"/>
          <w:lang w:eastAsia="zh-CN"/>
        </w:rPr>
        <w:t xml:space="preserve">   </w:t>
      </w:r>
      <w:proofErr w:type="gramStart"/>
      <w:r>
        <w:rPr>
          <w:color w:val="000000"/>
          <w:sz w:val="21"/>
          <w:lang w:eastAsia="zh-CN"/>
        </w:rPr>
        <w:t xml:space="preserve"> ）</w:t>
      </w:r>
      <w:proofErr w:type="gramEnd"/>
    </w:p>
    <w:p w14:paraId="0F1952F3" w14:textId="77777777" w:rsidR="00181423" w:rsidRDefault="00000000">
      <w:pPr>
        <w:spacing w:after="80" w:line="269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 xml:space="preserve">4. </w:t>
      </w:r>
      <w:r>
        <w:rPr>
          <w:color w:val="000000"/>
          <w:lang w:eastAsia="zh-CN"/>
        </w:rPr>
        <w:t>Python 标识符区分大小写，name、Name 和 NAME 可以是三个不同的标识符。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  <w:lang w:eastAsia="zh-CN"/>
        </w:rPr>
        <w:t xml:space="preserve">（ </w:t>
      </w:r>
      <w:proofErr w:type="gramEnd"/>
      <w:r>
        <w:rPr>
          <w:color w:val="000000"/>
          <w:sz w:val="21"/>
          <w:lang w:eastAsia="zh-CN"/>
        </w:rPr>
        <w:t xml:space="preserve">   </w:t>
      </w:r>
      <w:r>
        <w:rPr>
          <w:rFonts w:hint="eastAsia"/>
          <w:color w:val="000000"/>
          <w:sz w:val="21"/>
          <w:lang w:eastAsia="zh-CN"/>
        </w:rPr>
        <w:t>正确</w:t>
      </w:r>
      <w:r>
        <w:rPr>
          <w:color w:val="000000"/>
          <w:sz w:val="21"/>
          <w:lang w:eastAsia="zh-CN"/>
        </w:rPr>
        <w:t xml:space="preserve">   </w:t>
      </w:r>
      <w:proofErr w:type="gramStart"/>
      <w:r>
        <w:rPr>
          <w:color w:val="000000"/>
          <w:sz w:val="21"/>
          <w:lang w:eastAsia="zh-CN"/>
        </w:rPr>
        <w:t xml:space="preserve"> ）</w:t>
      </w:r>
      <w:proofErr w:type="gramEnd"/>
    </w:p>
    <w:p w14:paraId="598FF769" w14:textId="77777777" w:rsidR="00181423" w:rsidRDefault="00000000">
      <w:pPr>
        <w:spacing w:after="80" w:line="269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5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三</w:t>
      </w:r>
      <w:proofErr w:type="gramEnd"/>
      <w:r>
        <w:rPr>
          <w:color w:val="000000"/>
          <w:lang w:eastAsia="zh-CN"/>
        </w:rPr>
        <w:t>引号字符串可以表示多行文本。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  <w:lang w:eastAsia="zh-CN"/>
        </w:rPr>
        <w:t xml:space="preserve">（ </w:t>
      </w:r>
      <w:proofErr w:type="gramEnd"/>
      <w:r>
        <w:rPr>
          <w:color w:val="000000"/>
          <w:sz w:val="21"/>
          <w:lang w:eastAsia="zh-CN"/>
        </w:rPr>
        <w:t xml:space="preserve">   </w:t>
      </w:r>
      <w:r>
        <w:rPr>
          <w:rFonts w:hint="eastAsia"/>
          <w:color w:val="000000"/>
          <w:sz w:val="21"/>
          <w:lang w:eastAsia="zh-CN"/>
        </w:rPr>
        <w:t>正确</w:t>
      </w:r>
      <w:r>
        <w:rPr>
          <w:color w:val="000000"/>
          <w:sz w:val="21"/>
          <w:lang w:eastAsia="zh-CN"/>
        </w:rPr>
        <w:t xml:space="preserve">   </w:t>
      </w:r>
      <w:proofErr w:type="gramStart"/>
      <w:r>
        <w:rPr>
          <w:color w:val="000000"/>
          <w:sz w:val="21"/>
          <w:lang w:eastAsia="zh-CN"/>
        </w:rPr>
        <w:t xml:space="preserve"> ）</w:t>
      </w:r>
      <w:proofErr w:type="gramEnd"/>
    </w:p>
    <w:p w14:paraId="03136DC3" w14:textId="77777777" w:rsidR="00181423" w:rsidRDefault="00000000">
      <w:pPr>
        <w:spacing w:after="80" w:line="269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6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字符串</w:t>
      </w:r>
      <w:proofErr w:type="gramEnd"/>
      <w:r>
        <w:rPr>
          <w:color w:val="000000"/>
          <w:lang w:eastAsia="zh-CN"/>
        </w:rPr>
        <w:t>和整数可以直接使用 + 运算符拼接。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  <w:lang w:eastAsia="zh-CN"/>
        </w:rPr>
        <w:t xml:space="preserve">（ </w:t>
      </w:r>
      <w:proofErr w:type="gramEnd"/>
      <w:r>
        <w:rPr>
          <w:color w:val="000000"/>
          <w:sz w:val="21"/>
          <w:lang w:eastAsia="zh-CN"/>
        </w:rPr>
        <w:t xml:space="preserve">   </w:t>
      </w:r>
      <w:r>
        <w:rPr>
          <w:rFonts w:hint="eastAsia"/>
          <w:color w:val="000000"/>
          <w:sz w:val="21"/>
          <w:lang w:eastAsia="zh-CN"/>
        </w:rPr>
        <w:t>错误</w:t>
      </w:r>
      <w:r>
        <w:rPr>
          <w:color w:val="000000"/>
          <w:sz w:val="21"/>
          <w:lang w:eastAsia="zh-CN"/>
        </w:rPr>
        <w:t xml:space="preserve">   </w:t>
      </w:r>
      <w:proofErr w:type="gramStart"/>
      <w:r>
        <w:rPr>
          <w:color w:val="000000"/>
          <w:sz w:val="21"/>
          <w:lang w:eastAsia="zh-CN"/>
        </w:rPr>
        <w:t xml:space="preserve"> ）</w:t>
      </w:r>
      <w:proofErr w:type="gramEnd"/>
    </w:p>
    <w:p w14:paraId="1B66738F" w14:textId="77777777" w:rsidR="00181423" w:rsidRDefault="00000000">
      <w:pPr>
        <w:spacing w:after="80" w:line="269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 xml:space="preserve">7. </w:t>
      </w:r>
      <w:r>
        <w:rPr>
          <w:color w:val="000000"/>
          <w:lang w:eastAsia="zh-CN"/>
        </w:rPr>
        <w:t>input(</w:t>
      </w:r>
      <w:proofErr w:type="gramStart"/>
      <w:r>
        <w:rPr>
          <w:color w:val="000000"/>
          <w:lang w:eastAsia="zh-CN"/>
        </w:rPr>
        <w:t>) 获取</w:t>
      </w:r>
      <w:proofErr w:type="gramEnd"/>
      <w:r>
        <w:rPr>
          <w:color w:val="000000"/>
          <w:lang w:eastAsia="zh-CN"/>
        </w:rPr>
        <w:t>到的内容默认是字符串，因此输入数字后若要计算通常需要类型转换。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  <w:lang w:eastAsia="zh-CN"/>
        </w:rPr>
        <w:t xml:space="preserve">（ </w:t>
      </w:r>
      <w:proofErr w:type="gramEnd"/>
      <w:r>
        <w:rPr>
          <w:color w:val="000000"/>
          <w:sz w:val="21"/>
          <w:lang w:eastAsia="zh-CN"/>
        </w:rPr>
        <w:t xml:space="preserve">   </w:t>
      </w:r>
      <w:r>
        <w:rPr>
          <w:rFonts w:hint="eastAsia"/>
          <w:color w:val="000000"/>
          <w:sz w:val="21"/>
          <w:lang w:eastAsia="zh-CN"/>
        </w:rPr>
        <w:t>正确</w:t>
      </w:r>
      <w:r>
        <w:rPr>
          <w:color w:val="000000"/>
          <w:sz w:val="21"/>
          <w:lang w:eastAsia="zh-CN"/>
        </w:rPr>
        <w:t xml:space="preserve">   </w:t>
      </w:r>
      <w:proofErr w:type="gramStart"/>
      <w:r>
        <w:rPr>
          <w:color w:val="000000"/>
          <w:sz w:val="21"/>
          <w:lang w:eastAsia="zh-CN"/>
        </w:rPr>
        <w:t xml:space="preserve"> ）</w:t>
      </w:r>
      <w:proofErr w:type="gramEnd"/>
    </w:p>
    <w:p w14:paraId="446C04C0" w14:textId="77777777" w:rsidR="00181423" w:rsidRDefault="00000000">
      <w:pPr>
        <w:spacing w:after="80" w:line="269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8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 xml:space="preserve">除法运算符 / </w:t>
      </w:r>
      <w:proofErr w:type="gramEnd"/>
      <w:r>
        <w:rPr>
          <w:color w:val="000000"/>
          <w:lang w:eastAsia="zh-CN"/>
        </w:rPr>
        <w:t>的结果永远是浮点数。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  <w:lang w:eastAsia="zh-CN"/>
        </w:rPr>
        <w:t xml:space="preserve">（ </w:t>
      </w:r>
      <w:proofErr w:type="gramEnd"/>
      <w:r>
        <w:rPr>
          <w:color w:val="000000"/>
          <w:sz w:val="21"/>
          <w:lang w:eastAsia="zh-CN"/>
        </w:rPr>
        <w:t xml:space="preserve">   </w:t>
      </w:r>
      <w:r>
        <w:rPr>
          <w:rFonts w:hint="eastAsia"/>
          <w:color w:val="000000"/>
          <w:sz w:val="21"/>
          <w:lang w:eastAsia="zh-CN"/>
        </w:rPr>
        <w:t>正确</w:t>
      </w:r>
      <w:r>
        <w:rPr>
          <w:color w:val="000000"/>
          <w:sz w:val="21"/>
          <w:lang w:eastAsia="zh-CN"/>
        </w:rPr>
        <w:t xml:space="preserve">   </w:t>
      </w:r>
      <w:proofErr w:type="gramStart"/>
      <w:r>
        <w:rPr>
          <w:color w:val="000000"/>
          <w:sz w:val="21"/>
          <w:lang w:eastAsia="zh-CN"/>
        </w:rPr>
        <w:t xml:space="preserve"> ）</w:t>
      </w:r>
      <w:proofErr w:type="gramEnd"/>
    </w:p>
    <w:p w14:paraId="7EFF1562" w14:textId="77777777" w:rsidR="00181423" w:rsidRDefault="00000000">
      <w:pPr>
        <w:spacing w:after="80" w:line="269" w:lineRule="auto"/>
        <w:rPr>
          <w:rFonts w:hint="eastAsia"/>
        </w:rPr>
      </w:pPr>
      <w:r>
        <w:rPr>
          <w:b/>
          <w:color w:val="000000"/>
          <w:lang w:eastAsia="zh-CN"/>
        </w:rPr>
        <w:t>9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表达式 2 ** 3 ** 2 按</w:t>
      </w:r>
      <w:proofErr w:type="gramEnd"/>
      <w:r>
        <w:rPr>
          <w:color w:val="000000"/>
          <w:lang w:eastAsia="zh-CN"/>
        </w:rPr>
        <w:t>从左到右计算。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</w:rPr>
        <w:t xml:space="preserve">（ </w:t>
      </w:r>
      <w:proofErr w:type="gramEnd"/>
      <w:r>
        <w:rPr>
          <w:color w:val="000000"/>
          <w:sz w:val="21"/>
        </w:rPr>
        <w:t xml:space="preserve">   </w:t>
      </w:r>
      <w:r>
        <w:rPr>
          <w:rFonts w:hint="eastAsia"/>
          <w:color w:val="000000"/>
          <w:sz w:val="21"/>
          <w:lang w:eastAsia="zh-CN"/>
        </w:rPr>
        <w:t>错误</w:t>
      </w:r>
      <w:r>
        <w:rPr>
          <w:color w:val="000000"/>
          <w:sz w:val="21"/>
        </w:rPr>
        <w:t xml:space="preserve">   </w:t>
      </w:r>
      <w:proofErr w:type="gramStart"/>
      <w:r>
        <w:rPr>
          <w:color w:val="000000"/>
          <w:sz w:val="21"/>
        </w:rPr>
        <w:t xml:space="preserve"> ）</w:t>
      </w:r>
      <w:proofErr w:type="gramEnd"/>
    </w:p>
    <w:p w14:paraId="1AE4566D" w14:textId="77777777" w:rsidR="00181423" w:rsidRDefault="00000000">
      <w:pPr>
        <w:spacing w:after="80" w:line="269" w:lineRule="auto"/>
        <w:rPr>
          <w:color w:val="000000"/>
          <w:sz w:val="21"/>
          <w:lang w:eastAsia="zh-CN"/>
        </w:rPr>
      </w:pPr>
      <w:r w:rsidRPr="00AB15DE">
        <w:rPr>
          <w:b/>
          <w:color w:val="000000"/>
          <w:highlight w:val="red"/>
        </w:rPr>
        <w:t xml:space="preserve">10. </w:t>
      </w:r>
      <w:r w:rsidRPr="00AB15DE">
        <w:rPr>
          <w:color w:val="000000"/>
          <w:highlight w:val="red"/>
        </w:rPr>
        <w:t xml:space="preserve">and 和 or </w:t>
      </w:r>
      <w:proofErr w:type="spellStart"/>
      <w:r w:rsidRPr="00AB15DE">
        <w:rPr>
          <w:color w:val="000000"/>
          <w:highlight w:val="red"/>
        </w:rPr>
        <w:t>的结果一定是</w:t>
      </w:r>
      <w:proofErr w:type="spellEnd"/>
      <w:r w:rsidRPr="00AB15DE">
        <w:rPr>
          <w:color w:val="000000"/>
          <w:highlight w:val="red"/>
        </w:rPr>
        <w:t xml:space="preserve"> True 或 False。</w:t>
      </w:r>
      <w:r w:rsidRPr="00AB15DE">
        <w:rPr>
          <w:color w:val="000000"/>
          <w:sz w:val="21"/>
          <w:highlight w:val="red"/>
        </w:rPr>
        <w:t xml:space="preserve">    </w:t>
      </w:r>
      <w:proofErr w:type="gramStart"/>
      <w:r w:rsidRPr="00AB15DE">
        <w:rPr>
          <w:color w:val="000000"/>
          <w:sz w:val="21"/>
          <w:highlight w:val="red"/>
        </w:rPr>
        <w:t xml:space="preserve">（ </w:t>
      </w:r>
      <w:proofErr w:type="gramEnd"/>
      <w:r w:rsidRPr="00AB15DE">
        <w:rPr>
          <w:color w:val="000000"/>
          <w:sz w:val="21"/>
          <w:highlight w:val="red"/>
        </w:rPr>
        <w:t xml:space="preserve">   </w:t>
      </w:r>
      <w:r w:rsidRPr="00AB15DE">
        <w:rPr>
          <w:rFonts w:hint="eastAsia"/>
          <w:color w:val="000000"/>
          <w:sz w:val="21"/>
          <w:highlight w:val="red"/>
          <w:lang w:eastAsia="zh-CN"/>
        </w:rPr>
        <w:t>正确</w:t>
      </w:r>
      <w:r w:rsidRPr="00AB15DE">
        <w:rPr>
          <w:color w:val="000000"/>
          <w:sz w:val="21"/>
          <w:highlight w:val="red"/>
        </w:rPr>
        <w:t xml:space="preserve">   </w:t>
      </w:r>
      <w:proofErr w:type="gramStart"/>
      <w:r w:rsidRPr="00AB15DE">
        <w:rPr>
          <w:color w:val="000000"/>
          <w:sz w:val="21"/>
          <w:highlight w:val="red"/>
        </w:rPr>
        <w:t xml:space="preserve"> ）</w:t>
      </w:r>
      <w:proofErr w:type="gramEnd"/>
    </w:p>
    <w:p w14:paraId="58364B37" w14:textId="4B4F1D48" w:rsidR="00AB15DE" w:rsidRPr="00AB15DE" w:rsidRDefault="00AB15DE">
      <w:pPr>
        <w:spacing w:after="80" w:line="269" w:lineRule="auto"/>
        <w:rPr>
          <w:rFonts w:hint="eastAsia"/>
          <w:color w:val="FFFFFF" w:themeColor="background1"/>
          <w:lang w:eastAsia="zh-CN"/>
        </w:rPr>
      </w:pPr>
      <w:r w:rsidRPr="00AB15DE">
        <w:rPr>
          <w:rFonts w:hint="eastAsia"/>
          <w:color w:val="FFFFFF" w:themeColor="background1"/>
          <w:sz w:val="21"/>
          <w:highlight w:val="darkGreen"/>
          <w:lang w:eastAsia="zh-CN"/>
        </w:rPr>
        <w:t>and和or返回的结果可以是操作数本身</w:t>
      </w:r>
    </w:p>
    <w:p w14:paraId="44D456F5" w14:textId="77777777" w:rsidR="00181423" w:rsidRDefault="00000000">
      <w:pPr>
        <w:spacing w:after="80" w:line="269" w:lineRule="auto"/>
        <w:rPr>
          <w:color w:val="000000"/>
          <w:sz w:val="21"/>
          <w:lang w:eastAsia="zh-CN"/>
        </w:rPr>
      </w:pPr>
      <w:r w:rsidRPr="00AB15DE">
        <w:rPr>
          <w:b/>
          <w:color w:val="000000"/>
          <w:highlight w:val="red"/>
        </w:rPr>
        <w:t xml:space="preserve">11. </w:t>
      </w:r>
      <w:r w:rsidRPr="00AB15DE">
        <w:rPr>
          <w:color w:val="000000"/>
          <w:highlight w:val="red"/>
        </w:rPr>
        <w:t xml:space="preserve">while </w:t>
      </w:r>
      <w:proofErr w:type="spellStart"/>
      <w:r w:rsidRPr="00AB15DE">
        <w:rPr>
          <w:color w:val="000000"/>
          <w:highlight w:val="red"/>
        </w:rPr>
        <w:t>循环体至少会执行一次</w:t>
      </w:r>
      <w:proofErr w:type="spellEnd"/>
      <w:r w:rsidRPr="00AB15DE">
        <w:rPr>
          <w:color w:val="000000"/>
          <w:highlight w:val="red"/>
        </w:rPr>
        <w:t>。</w:t>
      </w:r>
      <w:r w:rsidRPr="00AB15DE">
        <w:rPr>
          <w:color w:val="000000"/>
          <w:sz w:val="21"/>
          <w:highlight w:val="red"/>
        </w:rPr>
        <w:t xml:space="preserve">    </w:t>
      </w:r>
      <w:proofErr w:type="gramStart"/>
      <w:r w:rsidRPr="00AB15DE">
        <w:rPr>
          <w:color w:val="000000"/>
          <w:sz w:val="21"/>
          <w:highlight w:val="red"/>
        </w:rPr>
        <w:t xml:space="preserve">（ </w:t>
      </w:r>
      <w:proofErr w:type="gramEnd"/>
      <w:r w:rsidRPr="00AB15DE">
        <w:rPr>
          <w:color w:val="000000"/>
          <w:sz w:val="21"/>
          <w:highlight w:val="red"/>
        </w:rPr>
        <w:t xml:space="preserve">   </w:t>
      </w:r>
      <w:r w:rsidRPr="00AB15DE">
        <w:rPr>
          <w:rFonts w:hint="eastAsia"/>
          <w:color w:val="000000"/>
          <w:sz w:val="21"/>
          <w:highlight w:val="red"/>
          <w:lang w:eastAsia="zh-CN"/>
        </w:rPr>
        <w:t>正确</w:t>
      </w:r>
      <w:r w:rsidRPr="00AB15DE">
        <w:rPr>
          <w:color w:val="000000"/>
          <w:sz w:val="21"/>
          <w:highlight w:val="red"/>
        </w:rPr>
        <w:t xml:space="preserve">   </w:t>
      </w:r>
      <w:proofErr w:type="gramStart"/>
      <w:r w:rsidRPr="00AB15DE">
        <w:rPr>
          <w:color w:val="000000"/>
          <w:sz w:val="21"/>
          <w:highlight w:val="red"/>
        </w:rPr>
        <w:t xml:space="preserve"> ）</w:t>
      </w:r>
      <w:proofErr w:type="gramEnd"/>
    </w:p>
    <w:p w14:paraId="0593BAE6" w14:textId="76FF7328" w:rsidR="00AB15DE" w:rsidRPr="00AB15DE" w:rsidRDefault="00AB15DE">
      <w:pPr>
        <w:spacing w:after="80" w:line="269" w:lineRule="auto"/>
        <w:rPr>
          <w:rFonts w:hint="eastAsia"/>
          <w:color w:val="FFFFFF" w:themeColor="background1"/>
          <w:lang w:eastAsia="zh-CN"/>
        </w:rPr>
      </w:pPr>
      <w:r w:rsidRPr="00AB15DE">
        <w:rPr>
          <w:rFonts w:hint="eastAsia"/>
          <w:color w:val="FFFFFF" w:themeColor="background1"/>
          <w:sz w:val="21"/>
          <w:highlight w:val="darkGreen"/>
          <w:lang w:eastAsia="zh-CN"/>
        </w:rPr>
        <w:t>条件判断不算作循环体。</w:t>
      </w:r>
    </w:p>
    <w:p w14:paraId="2118DA29" w14:textId="77777777" w:rsidR="00181423" w:rsidRDefault="00000000">
      <w:pPr>
        <w:spacing w:after="80" w:line="269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12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循环</w:t>
      </w:r>
      <w:proofErr w:type="gramEnd"/>
      <w:r>
        <w:rPr>
          <w:color w:val="000000"/>
          <w:lang w:eastAsia="zh-CN"/>
        </w:rPr>
        <w:t>中的 break 会跳过本次循环，直接进入下一次循环。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  <w:lang w:eastAsia="zh-CN"/>
        </w:rPr>
        <w:t xml:space="preserve">（ </w:t>
      </w:r>
      <w:proofErr w:type="gramEnd"/>
      <w:r>
        <w:rPr>
          <w:color w:val="000000"/>
          <w:sz w:val="21"/>
          <w:lang w:eastAsia="zh-CN"/>
        </w:rPr>
        <w:t xml:space="preserve">   </w:t>
      </w:r>
      <w:r>
        <w:rPr>
          <w:rFonts w:hint="eastAsia"/>
          <w:color w:val="000000"/>
          <w:sz w:val="21"/>
          <w:lang w:eastAsia="zh-CN"/>
        </w:rPr>
        <w:t>错误</w:t>
      </w:r>
      <w:r>
        <w:rPr>
          <w:color w:val="000000"/>
          <w:sz w:val="21"/>
          <w:lang w:eastAsia="zh-CN"/>
        </w:rPr>
        <w:t xml:space="preserve">   </w:t>
      </w:r>
      <w:proofErr w:type="gramStart"/>
      <w:r>
        <w:rPr>
          <w:color w:val="000000"/>
          <w:sz w:val="21"/>
          <w:lang w:eastAsia="zh-CN"/>
        </w:rPr>
        <w:t xml:space="preserve"> ）</w:t>
      </w:r>
      <w:proofErr w:type="gramEnd"/>
    </w:p>
    <w:p w14:paraId="5176129D" w14:textId="77777777" w:rsidR="00181423" w:rsidRDefault="00000000">
      <w:pPr>
        <w:spacing w:after="80" w:line="269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13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列表</w:t>
      </w:r>
      <w:proofErr w:type="gramEnd"/>
      <w:r>
        <w:rPr>
          <w:color w:val="000000"/>
          <w:lang w:eastAsia="zh-CN"/>
        </w:rPr>
        <w:t>支持通过下标访问、切片、修改元素和追加元素。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  <w:lang w:eastAsia="zh-CN"/>
        </w:rPr>
        <w:t xml:space="preserve">（ </w:t>
      </w:r>
      <w:proofErr w:type="gramEnd"/>
      <w:r>
        <w:rPr>
          <w:color w:val="000000"/>
          <w:sz w:val="21"/>
          <w:lang w:eastAsia="zh-CN"/>
        </w:rPr>
        <w:t xml:space="preserve">   </w:t>
      </w:r>
      <w:r>
        <w:rPr>
          <w:rFonts w:hint="eastAsia"/>
          <w:color w:val="000000"/>
          <w:sz w:val="21"/>
          <w:lang w:eastAsia="zh-CN"/>
        </w:rPr>
        <w:t>正确</w:t>
      </w:r>
      <w:r>
        <w:rPr>
          <w:color w:val="000000"/>
          <w:sz w:val="21"/>
          <w:lang w:eastAsia="zh-CN"/>
        </w:rPr>
        <w:t xml:space="preserve">   </w:t>
      </w:r>
      <w:proofErr w:type="gramStart"/>
      <w:r>
        <w:rPr>
          <w:color w:val="000000"/>
          <w:sz w:val="21"/>
          <w:lang w:eastAsia="zh-CN"/>
        </w:rPr>
        <w:t xml:space="preserve"> ）</w:t>
      </w:r>
      <w:proofErr w:type="gramEnd"/>
    </w:p>
    <w:p w14:paraId="39B4E1F5" w14:textId="77777777" w:rsidR="00181423" w:rsidRDefault="00000000">
      <w:pPr>
        <w:spacing w:after="80" w:line="269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14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列表</w:t>
      </w:r>
      <w:proofErr w:type="gramEnd"/>
      <w:r>
        <w:rPr>
          <w:color w:val="000000"/>
          <w:lang w:eastAsia="zh-CN"/>
        </w:rPr>
        <w:t>切片会生成一个新的列表，通常不会直接改变原列表。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  <w:lang w:eastAsia="zh-CN"/>
        </w:rPr>
        <w:t xml:space="preserve">（ </w:t>
      </w:r>
      <w:proofErr w:type="gramEnd"/>
      <w:r>
        <w:rPr>
          <w:color w:val="000000"/>
          <w:sz w:val="21"/>
          <w:lang w:eastAsia="zh-CN"/>
        </w:rPr>
        <w:t xml:space="preserve">   </w:t>
      </w:r>
      <w:r>
        <w:rPr>
          <w:rFonts w:hint="eastAsia"/>
          <w:color w:val="000000"/>
          <w:sz w:val="21"/>
          <w:lang w:eastAsia="zh-CN"/>
        </w:rPr>
        <w:t>正确</w:t>
      </w:r>
      <w:r>
        <w:rPr>
          <w:color w:val="000000"/>
          <w:sz w:val="21"/>
          <w:lang w:eastAsia="zh-CN"/>
        </w:rPr>
        <w:t xml:space="preserve">   </w:t>
      </w:r>
      <w:proofErr w:type="gramStart"/>
      <w:r>
        <w:rPr>
          <w:color w:val="000000"/>
          <w:sz w:val="21"/>
          <w:lang w:eastAsia="zh-CN"/>
        </w:rPr>
        <w:t xml:space="preserve"> ）</w:t>
      </w:r>
      <w:proofErr w:type="gramEnd"/>
    </w:p>
    <w:p w14:paraId="6B4D546F" w14:textId="77777777" w:rsidR="00181423" w:rsidRDefault="00000000">
      <w:pPr>
        <w:spacing w:after="80" w:line="269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 xml:space="preserve">15. </w:t>
      </w:r>
      <w:r>
        <w:rPr>
          <w:color w:val="000000"/>
          <w:lang w:eastAsia="zh-CN"/>
        </w:rPr>
        <w:t>del 只能删除列表中的一个元素，不能删除列表切片。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  <w:lang w:eastAsia="zh-CN"/>
        </w:rPr>
        <w:t xml:space="preserve">（ </w:t>
      </w:r>
      <w:proofErr w:type="gramEnd"/>
      <w:r>
        <w:rPr>
          <w:color w:val="000000"/>
          <w:sz w:val="21"/>
          <w:lang w:eastAsia="zh-CN"/>
        </w:rPr>
        <w:t xml:space="preserve">   </w:t>
      </w:r>
      <w:r>
        <w:rPr>
          <w:rFonts w:hint="eastAsia"/>
          <w:color w:val="000000"/>
          <w:sz w:val="21"/>
          <w:lang w:eastAsia="zh-CN"/>
        </w:rPr>
        <w:t>错误</w:t>
      </w:r>
      <w:r>
        <w:rPr>
          <w:color w:val="000000"/>
          <w:sz w:val="21"/>
          <w:lang w:eastAsia="zh-CN"/>
        </w:rPr>
        <w:t xml:space="preserve">   </w:t>
      </w:r>
      <w:proofErr w:type="gramStart"/>
      <w:r>
        <w:rPr>
          <w:color w:val="000000"/>
          <w:sz w:val="21"/>
          <w:lang w:eastAsia="zh-CN"/>
        </w:rPr>
        <w:t xml:space="preserve"> ）</w:t>
      </w:r>
      <w:proofErr w:type="gramEnd"/>
    </w:p>
    <w:p w14:paraId="10AD1DC3" w14:textId="77777777" w:rsidR="00181423" w:rsidRDefault="00000000">
      <w:pPr>
        <w:spacing w:after="80" w:line="269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 xml:space="preserve">16. </w:t>
      </w:r>
      <w:r>
        <w:rPr>
          <w:color w:val="000000"/>
          <w:lang w:eastAsia="zh-CN"/>
        </w:rPr>
        <w:t>while 或 for 循环只要执行过循环体，后面的 else 就一定会执行。</w:t>
      </w:r>
      <w:r>
        <w:rPr>
          <w:color w:val="000000"/>
          <w:sz w:val="21"/>
          <w:lang w:eastAsia="zh-CN"/>
        </w:rPr>
        <w:t xml:space="preserve">    </w:t>
      </w:r>
      <w:proofErr w:type="gramStart"/>
      <w:r>
        <w:rPr>
          <w:color w:val="000000"/>
          <w:sz w:val="21"/>
          <w:lang w:eastAsia="zh-CN"/>
        </w:rPr>
        <w:t xml:space="preserve">（ </w:t>
      </w:r>
      <w:proofErr w:type="gramEnd"/>
      <w:r>
        <w:rPr>
          <w:color w:val="000000"/>
          <w:sz w:val="21"/>
          <w:lang w:eastAsia="zh-CN"/>
        </w:rPr>
        <w:t xml:space="preserve">   </w:t>
      </w:r>
      <w:r>
        <w:rPr>
          <w:rFonts w:hint="eastAsia"/>
          <w:color w:val="000000"/>
          <w:sz w:val="21"/>
          <w:lang w:eastAsia="zh-CN"/>
        </w:rPr>
        <w:t>错误</w:t>
      </w:r>
      <w:r>
        <w:rPr>
          <w:color w:val="000000"/>
          <w:sz w:val="21"/>
          <w:lang w:eastAsia="zh-CN"/>
        </w:rPr>
        <w:t xml:space="preserve">   </w:t>
      </w:r>
      <w:proofErr w:type="gramStart"/>
      <w:r>
        <w:rPr>
          <w:color w:val="000000"/>
          <w:sz w:val="21"/>
          <w:lang w:eastAsia="zh-CN"/>
        </w:rPr>
        <w:t xml:space="preserve"> ）</w:t>
      </w:r>
      <w:proofErr w:type="gramEnd"/>
    </w:p>
    <w:p w14:paraId="5C5B89FF" w14:textId="77777777" w:rsidR="00181423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EC9D267" w14:textId="77777777" w:rsidR="00181423" w:rsidRDefault="00000000">
      <w:pPr>
        <w:pStyle w:val="1"/>
        <w:spacing w:before="200" w:after="120" w:line="240" w:lineRule="auto"/>
        <w:rPr>
          <w:lang w:eastAsia="zh-CN"/>
        </w:rPr>
      </w:pPr>
      <w:proofErr w:type="gramStart"/>
      <w:r>
        <w:rPr>
          <w:rFonts w:ascii="等线" w:eastAsia="等线" w:hAnsi="等线"/>
          <w:sz w:val="28"/>
          <w:lang w:eastAsia="zh-CN"/>
        </w:rPr>
        <w:lastRenderedPageBreak/>
        <w:t>三 简</w:t>
      </w:r>
      <w:proofErr w:type="gramEnd"/>
      <w:r>
        <w:rPr>
          <w:rFonts w:ascii="等线" w:eastAsia="等线" w:hAnsi="等线"/>
          <w:sz w:val="28"/>
          <w:lang w:eastAsia="zh-CN"/>
        </w:rPr>
        <w:t>答题</w:t>
      </w:r>
    </w:p>
    <w:p w14:paraId="5F99A04B" w14:textId="77777777" w:rsidR="00181423" w:rsidRDefault="00000000">
      <w:pPr>
        <w:spacing w:after="140"/>
        <w:rPr>
          <w:rFonts w:hint="eastAsia"/>
          <w:lang w:eastAsia="zh-CN"/>
        </w:rPr>
      </w:pPr>
      <w:r>
        <w:rPr>
          <w:color w:val="000000"/>
          <w:lang w:eastAsia="zh-CN"/>
        </w:rPr>
        <w:t>本大题</w:t>
      </w:r>
      <w:proofErr w:type="gramStart"/>
      <w:r>
        <w:rPr>
          <w:color w:val="000000"/>
          <w:lang w:eastAsia="zh-CN"/>
        </w:rPr>
        <w:t xml:space="preserve">共 4 </w:t>
      </w:r>
      <w:proofErr w:type="gramEnd"/>
      <w:r>
        <w:rPr>
          <w:color w:val="000000"/>
          <w:lang w:eastAsia="zh-CN"/>
        </w:rPr>
        <w:t>小题，每小</w:t>
      </w:r>
      <w:proofErr w:type="gramStart"/>
      <w:r>
        <w:rPr>
          <w:color w:val="000000"/>
          <w:lang w:eastAsia="zh-CN"/>
        </w:rPr>
        <w:t xml:space="preserve">题 4 </w:t>
      </w:r>
      <w:proofErr w:type="gramEnd"/>
      <w:r>
        <w:rPr>
          <w:color w:val="000000"/>
          <w:lang w:eastAsia="zh-CN"/>
        </w:rPr>
        <w:t>分，</w:t>
      </w:r>
      <w:proofErr w:type="gramStart"/>
      <w:r>
        <w:rPr>
          <w:color w:val="000000"/>
          <w:lang w:eastAsia="zh-CN"/>
        </w:rPr>
        <w:t xml:space="preserve">共 16 </w:t>
      </w:r>
      <w:proofErr w:type="gramEnd"/>
      <w:r>
        <w:rPr>
          <w:color w:val="000000"/>
          <w:lang w:eastAsia="zh-CN"/>
        </w:rPr>
        <w:t>分。请用自己的话回答，必要时可结合代码说明。</w:t>
      </w:r>
    </w:p>
    <w:p w14:paraId="23A74626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1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请</w:t>
      </w:r>
      <w:proofErr w:type="gramEnd"/>
      <w:r>
        <w:rPr>
          <w:color w:val="000000"/>
          <w:lang w:eastAsia="zh-CN"/>
        </w:rPr>
        <w:t>说明“字面量”和“变量”的区别，并结合动态类型、type(</w:t>
      </w:r>
      <w:proofErr w:type="gramStart"/>
      <w:r>
        <w:rPr>
          <w:color w:val="000000"/>
          <w:lang w:eastAsia="zh-CN"/>
        </w:rPr>
        <w:t xml:space="preserve">) 和 </w:t>
      </w:r>
      <w:proofErr w:type="spellStart"/>
      <w:proofErr w:type="gramEnd"/>
      <w:r>
        <w:rPr>
          <w:color w:val="000000"/>
          <w:lang w:eastAsia="zh-CN"/>
        </w:rPr>
        <w:t>isinstance</w:t>
      </w:r>
      <w:proofErr w:type="spellEnd"/>
      <w:r>
        <w:rPr>
          <w:color w:val="000000"/>
          <w:lang w:eastAsia="zh-CN"/>
        </w:rPr>
        <w:t>(</w:t>
      </w:r>
      <w:proofErr w:type="gramStart"/>
      <w:r>
        <w:rPr>
          <w:color w:val="000000"/>
          <w:lang w:eastAsia="zh-CN"/>
        </w:rPr>
        <w:t>) 说明</w:t>
      </w:r>
      <w:proofErr w:type="gramEnd"/>
      <w:r>
        <w:rPr>
          <w:color w:val="000000"/>
          <w:lang w:eastAsia="zh-CN"/>
        </w:rPr>
        <w:t>如何判断或观察变量的数据类型。</w:t>
      </w:r>
    </w:p>
    <w:p w14:paraId="633ADEAB" w14:textId="3251654D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字面量是一个固定值，比如10，“太阳”，“number”，而变量是可变的值，可以手动进行赋值，比如num=10,name=</w:t>
      </w:r>
      <w:r>
        <w:rPr>
          <w:b/>
          <w:color w:val="000000"/>
          <w:lang w:eastAsia="zh-CN"/>
        </w:rPr>
        <w:t>”</w:t>
      </w:r>
      <w:r>
        <w:rPr>
          <w:rFonts w:hint="eastAsia"/>
          <w:b/>
          <w:color w:val="000000"/>
          <w:lang w:eastAsia="zh-CN"/>
        </w:rPr>
        <w:t>太阳</w:t>
      </w:r>
      <w:r>
        <w:rPr>
          <w:b/>
          <w:color w:val="000000"/>
          <w:lang w:eastAsia="zh-CN"/>
        </w:rPr>
        <w:t>”</w:t>
      </w:r>
      <w:r>
        <w:rPr>
          <w:rFonts w:hint="eastAsia"/>
          <w:b/>
          <w:color w:val="000000"/>
          <w:lang w:eastAsia="zh-CN"/>
        </w:rPr>
        <w:t>，</w:t>
      </w:r>
      <w:proofErr w:type="spellStart"/>
      <w:r>
        <w:rPr>
          <w:rFonts w:hint="eastAsia"/>
          <w:b/>
          <w:color w:val="000000"/>
          <w:lang w:eastAsia="zh-CN"/>
        </w:rPr>
        <w:t>typeNmae</w:t>
      </w:r>
      <w:proofErr w:type="spellEnd"/>
      <w:r>
        <w:rPr>
          <w:rFonts w:hint="eastAsia"/>
          <w:b/>
          <w:color w:val="000000"/>
          <w:lang w:eastAsia="zh-CN"/>
        </w:rPr>
        <w:t>=</w:t>
      </w:r>
      <w:r>
        <w:rPr>
          <w:b/>
          <w:color w:val="000000"/>
          <w:lang w:eastAsia="zh-CN"/>
        </w:rPr>
        <w:t>”</w:t>
      </w:r>
      <w:r>
        <w:rPr>
          <w:rFonts w:hint="eastAsia"/>
          <w:b/>
          <w:color w:val="000000"/>
          <w:lang w:eastAsia="zh-CN"/>
        </w:rPr>
        <w:t>Number</w:t>
      </w:r>
      <w:r>
        <w:rPr>
          <w:b/>
          <w:color w:val="000000"/>
          <w:lang w:eastAsia="zh-CN"/>
        </w:rPr>
        <w:t>”</w:t>
      </w:r>
      <w:r>
        <w:rPr>
          <w:rFonts w:hint="eastAsia"/>
          <w:b/>
          <w:color w:val="000000"/>
          <w:lang w:eastAsia="zh-CN"/>
        </w:rPr>
        <w:t>。</w:t>
      </w:r>
    </w:p>
    <w:p w14:paraId="647D2F2B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Python中数据类型是动态的，不需要像java或c一样指定类型，编译时会根据变量的数据类型自行判断。</w:t>
      </w:r>
    </w:p>
    <w:p w14:paraId="318777C9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type方法可以判断变量的数据类型，使用方法为type</w:t>
      </w:r>
      <w:proofErr w:type="gramStart"/>
      <w:r>
        <w:rPr>
          <w:rFonts w:hint="eastAsia"/>
          <w:b/>
          <w:color w:val="000000"/>
          <w:lang w:eastAsia="zh-CN"/>
        </w:rPr>
        <w:t>(变量)</w:t>
      </w:r>
      <w:proofErr w:type="gramEnd"/>
      <w:r>
        <w:rPr>
          <w:rFonts w:hint="eastAsia"/>
          <w:b/>
          <w:color w:val="000000"/>
          <w:lang w:eastAsia="zh-CN"/>
        </w:rPr>
        <w:t>，将会返回变量的数据类型，比如num返回int。</w:t>
      </w:r>
    </w:p>
    <w:p w14:paraId="350B3AD4" w14:textId="5F896DF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proofErr w:type="spellStart"/>
      <w:r>
        <w:rPr>
          <w:rFonts w:hint="eastAsia"/>
          <w:b/>
          <w:color w:val="000000"/>
          <w:lang w:eastAsia="zh-CN"/>
        </w:rPr>
        <w:t>isinstance</w:t>
      </w:r>
      <w:proofErr w:type="spellEnd"/>
      <w:r>
        <w:rPr>
          <w:rFonts w:hint="eastAsia"/>
          <w:b/>
          <w:color w:val="000000"/>
          <w:lang w:eastAsia="zh-CN"/>
        </w:rPr>
        <w:t>方法可以判断某一变量是否为指定的数据类型，使用方法为</w:t>
      </w:r>
      <w:proofErr w:type="spellStart"/>
      <w:r>
        <w:rPr>
          <w:rFonts w:hint="eastAsia"/>
          <w:b/>
          <w:color w:val="000000"/>
          <w:lang w:eastAsia="zh-CN"/>
        </w:rPr>
        <w:t>isinstance</w:t>
      </w:r>
      <w:proofErr w:type="spellEnd"/>
      <w:r>
        <w:rPr>
          <w:rFonts w:hint="eastAsia"/>
          <w:b/>
          <w:color w:val="000000"/>
          <w:lang w:eastAsia="zh-CN"/>
        </w:rPr>
        <w:t>(</w:t>
      </w:r>
      <w:proofErr w:type="gramStart"/>
      <w:r>
        <w:rPr>
          <w:rFonts w:hint="eastAsia"/>
          <w:b/>
          <w:color w:val="000000"/>
          <w:lang w:eastAsia="zh-CN"/>
        </w:rPr>
        <w:t>变量,</w:t>
      </w:r>
      <w:proofErr w:type="gramEnd"/>
      <w:r>
        <w:rPr>
          <w:rFonts w:hint="eastAsia"/>
          <w:b/>
          <w:color w:val="000000"/>
          <w:lang w:eastAsia="zh-CN"/>
        </w:rPr>
        <w:t>数据</w:t>
      </w:r>
      <w:proofErr w:type="gramStart"/>
      <w:r>
        <w:rPr>
          <w:rFonts w:hint="eastAsia"/>
          <w:b/>
          <w:color w:val="000000"/>
          <w:lang w:eastAsia="zh-CN"/>
        </w:rPr>
        <w:t>类型)</w:t>
      </w:r>
      <w:proofErr w:type="gramEnd"/>
      <w:r>
        <w:rPr>
          <w:rFonts w:hint="eastAsia"/>
          <w:b/>
          <w:color w:val="000000"/>
          <w:lang w:eastAsia="zh-CN"/>
        </w:rPr>
        <w:t>返回true或false。比如</w:t>
      </w:r>
      <w:proofErr w:type="spellStart"/>
      <w:r w:rsidRPr="00AB15DE">
        <w:rPr>
          <w:rFonts w:hint="eastAsia"/>
          <w:b/>
          <w:color w:val="000000"/>
          <w:highlight w:val="red"/>
          <w:lang w:eastAsia="zh-CN"/>
        </w:rPr>
        <w:t>isinstance</w:t>
      </w:r>
      <w:proofErr w:type="spellEnd"/>
      <w:r w:rsidRPr="00AB15DE">
        <w:rPr>
          <w:rFonts w:hint="eastAsia"/>
          <w:b/>
          <w:color w:val="000000"/>
          <w:highlight w:val="red"/>
          <w:lang w:eastAsia="zh-CN"/>
        </w:rPr>
        <w:t>(</w:t>
      </w:r>
      <w:proofErr w:type="spellStart"/>
      <w:r w:rsidRPr="00AB15DE">
        <w:rPr>
          <w:rFonts w:hint="eastAsia"/>
          <w:b/>
          <w:color w:val="000000"/>
          <w:highlight w:val="red"/>
          <w:lang w:eastAsia="zh-CN"/>
        </w:rPr>
        <w:t>name,string</w:t>
      </w:r>
      <w:proofErr w:type="spellEnd"/>
      <w:r w:rsidRPr="00AB15DE">
        <w:rPr>
          <w:rFonts w:hint="eastAsia"/>
          <w:b/>
          <w:color w:val="000000"/>
          <w:highlight w:val="red"/>
          <w:lang w:eastAsia="zh-CN"/>
        </w:rPr>
        <w:t>)</w:t>
      </w:r>
      <w:r w:rsidR="00AB15DE" w:rsidRPr="00AB15DE">
        <w:rPr>
          <w:rFonts w:hint="eastAsia"/>
          <w:b/>
          <w:color w:val="FFFFFF" w:themeColor="background1"/>
          <w:highlight w:val="red"/>
          <w:lang w:eastAsia="zh-CN"/>
        </w:rPr>
        <w:t xml:space="preserve"> </w:t>
      </w:r>
      <w:proofErr w:type="spellStart"/>
      <w:r w:rsidR="00AB15DE" w:rsidRPr="00AB15DE">
        <w:rPr>
          <w:rFonts w:hint="eastAsia"/>
          <w:b/>
          <w:color w:val="FFFFFF" w:themeColor="background1"/>
          <w:highlight w:val="darkGreen"/>
          <w:lang w:eastAsia="zh-CN"/>
        </w:rPr>
        <w:t>isinstance</w:t>
      </w:r>
      <w:proofErr w:type="spellEnd"/>
      <w:r w:rsidR="00AB15DE" w:rsidRPr="00AB15DE">
        <w:rPr>
          <w:rFonts w:hint="eastAsia"/>
          <w:b/>
          <w:color w:val="FFFFFF" w:themeColor="background1"/>
          <w:highlight w:val="darkGreen"/>
          <w:lang w:eastAsia="zh-CN"/>
        </w:rPr>
        <w:t>(</w:t>
      </w:r>
      <w:proofErr w:type="spellStart"/>
      <w:r w:rsidR="00AB15DE" w:rsidRPr="00AB15DE">
        <w:rPr>
          <w:rFonts w:hint="eastAsia"/>
          <w:b/>
          <w:color w:val="FFFFFF" w:themeColor="background1"/>
          <w:highlight w:val="darkGreen"/>
          <w:lang w:eastAsia="zh-CN"/>
        </w:rPr>
        <w:t>name,str</w:t>
      </w:r>
      <w:proofErr w:type="spellEnd"/>
      <w:r w:rsidR="00AB15DE" w:rsidRPr="00AB15DE">
        <w:rPr>
          <w:rFonts w:hint="eastAsia"/>
          <w:b/>
          <w:color w:val="FFFFFF" w:themeColor="background1"/>
          <w:highlight w:val="darkGreen"/>
          <w:lang w:eastAsia="zh-CN"/>
        </w:rPr>
        <w:t>)</w:t>
      </w:r>
      <w:r>
        <w:rPr>
          <w:rFonts w:hint="eastAsia"/>
          <w:b/>
          <w:color w:val="000000"/>
          <w:lang w:eastAsia="zh-CN"/>
        </w:rPr>
        <w:t>，返回值为true</w:t>
      </w:r>
    </w:p>
    <w:p w14:paraId="0ADCA492" w14:textId="77777777" w:rsidR="00181423" w:rsidRDefault="00181423">
      <w:pPr>
        <w:spacing w:after="80"/>
        <w:rPr>
          <w:rFonts w:hint="eastAsia"/>
          <w:b/>
          <w:color w:val="000000"/>
          <w:lang w:eastAsia="zh-CN"/>
        </w:rPr>
      </w:pPr>
    </w:p>
    <w:p w14:paraId="4DA22870" w14:textId="77777777" w:rsidR="00181423" w:rsidRDefault="00000000">
      <w:pPr>
        <w:spacing w:after="80"/>
        <w:rPr>
          <w:rFonts w:hint="eastAsia"/>
        </w:rPr>
      </w:pPr>
      <w:r>
        <w:rPr>
          <w:b/>
          <w:color w:val="000000"/>
        </w:rPr>
        <w:t xml:space="preserve">2. </w:t>
      </w:r>
      <w:proofErr w:type="spellStart"/>
      <w:r>
        <w:rPr>
          <w:color w:val="000000"/>
        </w:rPr>
        <w:t>请说明</w:t>
      </w:r>
      <w:proofErr w:type="spellEnd"/>
      <w:r>
        <w:rPr>
          <w:color w:val="000000"/>
        </w:rPr>
        <w:t xml:space="preserve"> = 和 == </w:t>
      </w:r>
      <w:proofErr w:type="spellStart"/>
      <w:r>
        <w:rPr>
          <w:color w:val="000000"/>
        </w:rPr>
        <w:t>的区别，并解释为什么</w:t>
      </w:r>
      <w:proofErr w:type="spellEnd"/>
      <w:r>
        <w:rPr>
          <w:color w:val="000000"/>
        </w:rPr>
        <w:t xml:space="preserve"> if x = 5 </w:t>
      </w:r>
      <w:proofErr w:type="spellStart"/>
      <w:r>
        <w:rPr>
          <w:color w:val="000000"/>
        </w:rPr>
        <w:t>会报错；同时说明比较运算和逻辑运算的结果有什么特点</w:t>
      </w:r>
      <w:proofErr w:type="spellEnd"/>
      <w:r>
        <w:rPr>
          <w:color w:val="000000"/>
        </w:rPr>
        <w:t>。</w:t>
      </w:r>
    </w:p>
    <w:p w14:paraId="60F641C1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=为赋值运算符，将右边的值赋值给右边，比如n=5，含义为将5赋值给变量n。</w:t>
      </w:r>
    </w:p>
    <w:p w14:paraId="6245669F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==为比较运算符，判断左边与右边的值是否相等，返回true或false，比如n==5，含义为判断变量n的值是否为5。</w:t>
      </w:r>
    </w:p>
    <w:p w14:paraId="1B7ED5FA" w14:textId="50FE7335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if x=</w:t>
      </w:r>
      <w:proofErr w:type="gramStart"/>
      <w:r>
        <w:rPr>
          <w:rFonts w:hint="eastAsia"/>
          <w:b/>
          <w:color w:val="000000"/>
          <w:lang w:eastAsia="zh-CN"/>
        </w:rPr>
        <w:t>5 中</w:t>
      </w:r>
      <w:proofErr w:type="gramEnd"/>
      <w:r>
        <w:rPr>
          <w:rFonts w:hint="eastAsia"/>
          <w:b/>
          <w:color w:val="000000"/>
          <w:lang w:eastAsia="zh-CN"/>
        </w:rPr>
        <w:t>，x=5的含义为将5赋值给x。</w:t>
      </w:r>
      <w:r w:rsidRPr="00AB15DE">
        <w:rPr>
          <w:rFonts w:hint="eastAsia"/>
          <w:b/>
          <w:color w:val="000000"/>
          <w:highlight w:val="lightGray"/>
          <w:lang w:eastAsia="zh-CN"/>
        </w:rPr>
        <w:t>if语句的要求是if后的条件必须返回true或false，x=5是赋值语句而非判断语句，因此出现错误。</w:t>
      </w:r>
      <w:r w:rsidR="00AB15DE" w:rsidRPr="00AB15DE">
        <w:rPr>
          <w:rFonts w:hint="eastAsia"/>
          <w:b/>
          <w:color w:val="FFFFFF" w:themeColor="background1"/>
          <w:highlight w:val="darkGreen"/>
          <w:lang w:eastAsia="zh-CN"/>
        </w:rPr>
        <w:t>可以描述为“赋值语句不能作为条件判断”</w:t>
      </w:r>
    </w:p>
    <w:p w14:paraId="6BE3A718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 xml:space="preserve">比较运算通常根据比较的结果返回true或false，逻辑运算中非运算会返回true或false，而其他运算会返回具体值，比如1 and </w:t>
      </w:r>
      <w:proofErr w:type="gramStart"/>
      <w:r>
        <w:rPr>
          <w:rFonts w:hint="eastAsia"/>
          <w:b/>
          <w:color w:val="000000"/>
          <w:lang w:eastAsia="zh-CN"/>
        </w:rPr>
        <w:t>0 返回</w:t>
      </w:r>
      <w:proofErr w:type="gramEnd"/>
      <w:r>
        <w:rPr>
          <w:rFonts w:hint="eastAsia"/>
          <w:b/>
          <w:color w:val="000000"/>
          <w:lang w:eastAsia="zh-CN"/>
        </w:rPr>
        <w:t>0，0 or 2返回2。</w:t>
      </w:r>
    </w:p>
    <w:p w14:paraId="178E244E" w14:textId="77777777" w:rsidR="00181423" w:rsidRDefault="00181423">
      <w:pPr>
        <w:spacing w:after="80"/>
        <w:rPr>
          <w:rFonts w:hint="eastAsia"/>
          <w:b/>
          <w:color w:val="000000"/>
          <w:lang w:eastAsia="zh-CN"/>
        </w:rPr>
      </w:pPr>
    </w:p>
    <w:p w14:paraId="43137D0F" w14:textId="77777777" w:rsidR="00181423" w:rsidRDefault="00000000">
      <w:pPr>
        <w:spacing w:after="80"/>
        <w:rPr>
          <w:rFonts w:hint="eastAsia"/>
        </w:rPr>
      </w:pPr>
      <w:r>
        <w:rPr>
          <w:b/>
          <w:color w:val="000000"/>
        </w:rPr>
        <w:t xml:space="preserve">3. </w:t>
      </w:r>
      <w:proofErr w:type="spellStart"/>
      <w:r>
        <w:rPr>
          <w:color w:val="000000"/>
        </w:rPr>
        <w:t>请比较</w:t>
      </w:r>
      <w:proofErr w:type="spellEnd"/>
      <w:r>
        <w:rPr>
          <w:color w:val="000000"/>
        </w:rPr>
        <w:t xml:space="preserve"> while </w:t>
      </w:r>
      <w:proofErr w:type="spellStart"/>
      <w:r>
        <w:rPr>
          <w:color w:val="000000"/>
        </w:rPr>
        <w:t>循环和</w:t>
      </w:r>
      <w:proofErr w:type="spellEnd"/>
      <w:r>
        <w:rPr>
          <w:color w:val="000000"/>
        </w:rPr>
        <w:t xml:space="preserve"> for </w:t>
      </w:r>
      <w:proofErr w:type="spellStart"/>
      <w:r>
        <w:rPr>
          <w:color w:val="000000"/>
        </w:rPr>
        <w:t>循环的适用场景，并说明循环中的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break、continue、pass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以及循环</w:t>
      </w:r>
      <w:proofErr w:type="spellEnd"/>
      <w:r>
        <w:rPr>
          <w:color w:val="000000"/>
        </w:rPr>
        <w:t xml:space="preserve"> else </w:t>
      </w:r>
      <w:proofErr w:type="spellStart"/>
      <w:r>
        <w:rPr>
          <w:color w:val="000000"/>
        </w:rPr>
        <w:t>的区别</w:t>
      </w:r>
      <w:proofErr w:type="spellEnd"/>
      <w:r>
        <w:rPr>
          <w:color w:val="000000"/>
        </w:rPr>
        <w:t>。</w:t>
      </w:r>
    </w:p>
    <w:p w14:paraId="5DB16F2E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while的语法为</w:t>
      </w:r>
    </w:p>
    <w:p w14:paraId="7B032388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while 条件</w:t>
      </w:r>
    </w:p>
    <w:p w14:paraId="427700DB" w14:textId="77777777" w:rsidR="00181423" w:rsidRDefault="00000000">
      <w:pPr>
        <w:spacing w:after="80"/>
        <w:ind w:firstLine="72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执行的操作</w:t>
      </w:r>
    </w:p>
    <w:p w14:paraId="6A68B37D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for的语法为</w:t>
      </w:r>
    </w:p>
    <w:p w14:paraId="4DBAABC2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for 变量 in 数据容器</w:t>
      </w:r>
    </w:p>
    <w:p w14:paraId="0D5C1A28" w14:textId="77777777" w:rsidR="00181423" w:rsidRDefault="00000000">
      <w:pPr>
        <w:spacing w:after="80"/>
        <w:ind w:firstLine="72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执行的操作</w:t>
      </w:r>
    </w:p>
    <w:p w14:paraId="21641A7E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while适用于知道循环结束条件的情况，当条件不满足时退出循环，不需要知道循环进行次数。</w:t>
      </w:r>
    </w:p>
    <w:p w14:paraId="185922D3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for适用于知道循环次数的情况，当循环次数执行完毕时退出循环，不需要知道循环结束条件。</w:t>
      </w:r>
    </w:p>
    <w:p w14:paraId="2E99C455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break用于完全结束循环，触发时不再执行该层级的循环，让程序继续向下执行。</w:t>
      </w:r>
    </w:p>
    <w:p w14:paraId="5C0DB5E3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continue用于结束本次循环，触发时不再执行本次循环，直接开始下一次循环。</w:t>
      </w:r>
    </w:p>
    <w:p w14:paraId="1507AA79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lastRenderedPageBreak/>
        <w:t>pass为占位语句，执行到此处时什么也不做。</w:t>
      </w:r>
    </w:p>
    <w:p w14:paraId="622391BD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else当循环条件为false时，执行else中的语句，当循环被break时不执行。</w:t>
      </w:r>
    </w:p>
    <w:p w14:paraId="099AD8D4" w14:textId="77777777" w:rsidR="00181423" w:rsidRDefault="00181423">
      <w:pPr>
        <w:spacing w:after="80"/>
        <w:rPr>
          <w:rFonts w:hint="eastAsia"/>
          <w:b/>
          <w:color w:val="000000"/>
          <w:lang w:eastAsia="zh-CN"/>
        </w:rPr>
      </w:pPr>
    </w:p>
    <w:p w14:paraId="147CF657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4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请</w:t>
      </w:r>
      <w:proofErr w:type="gramEnd"/>
      <w:r>
        <w:rPr>
          <w:color w:val="000000"/>
          <w:lang w:eastAsia="zh-CN"/>
        </w:rPr>
        <w:t>说明列表的主要特点，并比较 b = a、a[:</w:t>
      </w:r>
      <w:proofErr w:type="gramStart"/>
      <w:r>
        <w:rPr>
          <w:color w:val="000000"/>
          <w:lang w:eastAsia="zh-CN"/>
        </w:rPr>
        <w:t xml:space="preserve">] 或 </w:t>
      </w:r>
      <w:proofErr w:type="spellStart"/>
      <w:proofErr w:type="gramEnd"/>
      <w:r>
        <w:rPr>
          <w:color w:val="000000"/>
          <w:lang w:eastAsia="zh-CN"/>
        </w:rPr>
        <w:t>a.copy</w:t>
      </w:r>
      <w:proofErr w:type="spellEnd"/>
      <w:r>
        <w:rPr>
          <w:color w:val="000000"/>
          <w:lang w:eastAsia="zh-CN"/>
        </w:rPr>
        <w:t>(</w:t>
      </w:r>
      <w:proofErr w:type="gramStart"/>
      <w:r>
        <w:rPr>
          <w:color w:val="000000"/>
          <w:lang w:eastAsia="zh-CN"/>
        </w:rPr>
        <w:t>) 在</w:t>
      </w:r>
      <w:proofErr w:type="gramEnd"/>
      <w:r>
        <w:rPr>
          <w:color w:val="000000"/>
          <w:lang w:eastAsia="zh-CN"/>
        </w:rPr>
        <w:t>复制列表时的区别；同时说明 del、remove(</w:t>
      </w:r>
      <w:proofErr w:type="gramStart"/>
      <w:r>
        <w:rPr>
          <w:color w:val="000000"/>
          <w:lang w:eastAsia="zh-CN"/>
        </w:rPr>
        <w:t xml:space="preserve">) 和 </w:t>
      </w:r>
      <w:proofErr w:type="gramEnd"/>
      <w:r>
        <w:rPr>
          <w:color w:val="000000"/>
          <w:lang w:eastAsia="zh-CN"/>
        </w:rPr>
        <w:t>pop(</w:t>
      </w:r>
      <w:proofErr w:type="gramStart"/>
      <w:r>
        <w:rPr>
          <w:color w:val="000000"/>
          <w:lang w:eastAsia="zh-CN"/>
        </w:rPr>
        <w:t>) 的</w:t>
      </w:r>
      <w:proofErr w:type="gramEnd"/>
      <w:r>
        <w:rPr>
          <w:color w:val="000000"/>
          <w:lang w:eastAsia="zh-CN"/>
        </w:rPr>
        <w:t>差异。</w:t>
      </w:r>
    </w:p>
    <w:p w14:paraId="1903195C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列表是一种可变、有序、可索引的数据存储容器。可变在于可以对列表中的元素进行增删改查，有序在于列表中的元素按顺序进行排列，可索引在于可以根据数据的索引值进行列表中元素的查找。</w:t>
      </w:r>
    </w:p>
    <w:p w14:paraId="26F0A947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b=a的复制实际上是a和b都指向同一个列表，修改其中一个变量会连带修改列表，导致两个变量指向的列表发生变化，在另一个变量中也会体现</w:t>
      </w:r>
    </w:p>
    <w:p w14:paraId="799ACDE0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a[:]是对列表进行切片，切片会产生一个新的列表，新的列表是一个浅拷贝，对切片的修改通常不会影响到原先的列表，相反，修改原有列表会导致切片的修改</w:t>
      </w:r>
    </w:p>
    <w:p w14:paraId="42D8F659" w14:textId="77777777" w:rsidR="00181423" w:rsidRDefault="00000000">
      <w:pPr>
        <w:numPr>
          <w:ilvl w:val="0"/>
          <w:numId w:val="7"/>
        </w:num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copy()是拷贝整个列表，生成一个完全一致的列表。新拷贝的列表也是浅拷贝，对新列表的修改通常不会影响到原先的列表，但是对原有列表的修改会影响到新拷贝的列表。</w:t>
      </w:r>
    </w:p>
    <w:p w14:paraId="186F846F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del按照索引对列表中特定位置的元素或切片进行删除。</w:t>
      </w:r>
    </w:p>
    <w:p w14:paraId="09385079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remove()则是查找列表中第一个值完全匹配的元素进行删除，只能删除一个元素。</w:t>
      </w:r>
    </w:p>
    <w:p w14:paraId="5073E3A2" w14:textId="77777777" w:rsidR="00181423" w:rsidRDefault="00000000">
      <w:pPr>
        <w:spacing w:after="80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pop()为弹出元素，按照位置索引，会在删除元素后返回被删除的元素，只能删除一个元素。</w:t>
      </w:r>
    </w:p>
    <w:p w14:paraId="369C6AD0" w14:textId="77777777" w:rsidR="00E53AA1" w:rsidRDefault="00E53AA1">
      <w:pPr>
        <w:spacing w:after="80"/>
        <w:rPr>
          <w:rFonts w:hint="eastAsia"/>
          <w:b/>
          <w:color w:val="000000"/>
          <w:lang w:eastAsia="zh-CN"/>
        </w:rPr>
      </w:pPr>
    </w:p>
    <w:p w14:paraId="08F0A81B" w14:textId="77777777" w:rsidR="00181423" w:rsidRDefault="00000000">
      <w:pPr>
        <w:pStyle w:val="1"/>
        <w:spacing w:before="200" w:after="120" w:line="240" w:lineRule="auto"/>
        <w:rPr>
          <w:lang w:eastAsia="zh-CN"/>
        </w:rPr>
      </w:pPr>
      <w:proofErr w:type="gramStart"/>
      <w:r>
        <w:rPr>
          <w:rFonts w:ascii="等线" w:eastAsia="等线" w:hAnsi="等线"/>
          <w:sz w:val="28"/>
          <w:lang w:eastAsia="zh-CN"/>
        </w:rPr>
        <w:t>四 代码</w:t>
      </w:r>
      <w:proofErr w:type="gramEnd"/>
      <w:r>
        <w:rPr>
          <w:rFonts w:ascii="等线" w:eastAsia="等线" w:hAnsi="等线"/>
          <w:sz w:val="28"/>
          <w:lang w:eastAsia="zh-CN"/>
        </w:rPr>
        <w:t>题</w:t>
      </w:r>
    </w:p>
    <w:p w14:paraId="136DB6A7" w14:textId="77777777" w:rsidR="00181423" w:rsidRDefault="00000000">
      <w:pPr>
        <w:spacing w:after="140"/>
        <w:rPr>
          <w:rFonts w:hint="eastAsia"/>
          <w:lang w:eastAsia="zh-CN"/>
        </w:rPr>
      </w:pPr>
      <w:r>
        <w:rPr>
          <w:color w:val="000000"/>
          <w:lang w:eastAsia="zh-CN"/>
        </w:rPr>
        <w:t>本大题</w:t>
      </w:r>
      <w:proofErr w:type="gramStart"/>
      <w:r>
        <w:rPr>
          <w:color w:val="000000"/>
          <w:lang w:eastAsia="zh-CN"/>
        </w:rPr>
        <w:t xml:space="preserve">共 5 </w:t>
      </w:r>
      <w:proofErr w:type="gramEnd"/>
      <w:r>
        <w:rPr>
          <w:color w:val="000000"/>
          <w:lang w:eastAsia="zh-CN"/>
        </w:rPr>
        <w:t>小题，每小</w:t>
      </w:r>
      <w:proofErr w:type="gramStart"/>
      <w:r>
        <w:rPr>
          <w:color w:val="000000"/>
          <w:lang w:eastAsia="zh-CN"/>
        </w:rPr>
        <w:t xml:space="preserve">题 4 </w:t>
      </w:r>
      <w:proofErr w:type="gramEnd"/>
      <w:r>
        <w:rPr>
          <w:color w:val="000000"/>
          <w:lang w:eastAsia="zh-CN"/>
        </w:rPr>
        <w:t>分，</w:t>
      </w:r>
      <w:proofErr w:type="gramStart"/>
      <w:r>
        <w:rPr>
          <w:color w:val="000000"/>
          <w:lang w:eastAsia="zh-CN"/>
        </w:rPr>
        <w:t xml:space="preserve">共 20 </w:t>
      </w:r>
      <w:proofErr w:type="gramEnd"/>
      <w:r>
        <w:rPr>
          <w:color w:val="000000"/>
          <w:lang w:eastAsia="zh-CN"/>
        </w:rPr>
        <w:t>分。请写出完整、可运行的 Python 代码。</w:t>
      </w:r>
    </w:p>
    <w:p w14:paraId="7304E9E6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1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编写</w:t>
      </w:r>
      <w:proofErr w:type="gramEnd"/>
      <w:r>
        <w:rPr>
          <w:color w:val="000000"/>
          <w:lang w:eastAsia="zh-CN"/>
        </w:rPr>
        <w:t>程序，让用户输入两个整数，输出这两个数的和、差、积、商和整除结果。</w:t>
      </w:r>
    </w:p>
    <w:p w14:paraId="1E8E1677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输入内容需要参与数值运算。</w:t>
      </w:r>
    </w:p>
    <w:p w14:paraId="4C009B16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输出结果应清晰标明每一种运算的名称。</w:t>
      </w:r>
    </w:p>
    <w:p w14:paraId="4E4A7C40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除法和整除分别</w:t>
      </w:r>
      <w:proofErr w:type="gramStart"/>
      <w:r>
        <w:rPr>
          <w:color w:val="000000"/>
          <w:sz w:val="21"/>
          <w:lang w:eastAsia="zh-CN"/>
        </w:rPr>
        <w:t>使用 / 与 /</w:t>
      </w:r>
      <w:proofErr w:type="gramEnd"/>
      <w:r>
        <w:rPr>
          <w:color w:val="000000"/>
          <w:sz w:val="21"/>
          <w:lang w:eastAsia="zh-CN"/>
        </w:rPr>
        <w:t>/。</w:t>
      </w:r>
    </w:p>
    <w:p w14:paraId="1A8D7440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至少使用一种字符串格式化方式组织输出。</w:t>
      </w:r>
    </w:p>
    <w:p w14:paraId="3FB17C4A" w14:textId="77777777" w:rsidR="00181423" w:rsidRDefault="00000000">
      <w:pPr>
        <w:spacing w:before="60" w:after="40" w:line="240" w:lineRule="auto"/>
        <w:rPr>
          <w:rFonts w:hint="eastAsia"/>
          <w:lang w:eastAsia="zh-CN"/>
        </w:rPr>
      </w:pPr>
      <w:r>
        <w:rPr>
          <w:b/>
          <w:color w:val="000000"/>
          <w:sz w:val="21"/>
          <w:lang w:eastAsia="zh-CN"/>
        </w:rPr>
        <w:t>参考答题区：</w:t>
      </w:r>
    </w:p>
    <w:p w14:paraId="0B03DB5C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#输入</w:t>
      </w:r>
    </w:p>
    <w:p w14:paraId="2E031D6F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num1 = int</w:t>
      </w:r>
      <w:proofErr w:type="gramStart"/>
      <w:r w:rsidRPr="00396540">
        <w:rPr>
          <w:color w:val="000000"/>
          <w:sz w:val="20"/>
          <w:lang w:eastAsia="zh-CN"/>
        </w:rPr>
        <w:t xml:space="preserve">( </w:t>
      </w:r>
      <w:proofErr w:type="gramEnd"/>
      <w:r w:rsidRPr="00396540">
        <w:rPr>
          <w:color w:val="000000"/>
          <w:sz w:val="20"/>
          <w:lang w:eastAsia="zh-CN"/>
        </w:rPr>
        <w:t>input("请输入第一个整数："))</w:t>
      </w:r>
    </w:p>
    <w:p w14:paraId="488CE9F7" w14:textId="5B514162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num2 = int</w:t>
      </w:r>
      <w:proofErr w:type="gramStart"/>
      <w:r w:rsidRPr="00396540">
        <w:rPr>
          <w:color w:val="000000"/>
          <w:sz w:val="20"/>
          <w:lang w:eastAsia="zh-CN"/>
        </w:rPr>
        <w:t xml:space="preserve">( </w:t>
      </w:r>
      <w:proofErr w:type="gramEnd"/>
      <w:r w:rsidRPr="00396540">
        <w:rPr>
          <w:color w:val="000000"/>
          <w:sz w:val="20"/>
          <w:lang w:eastAsia="zh-CN"/>
        </w:rPr>
        <w:t>input("请输入第</w:t>
      </w:r>
      <w:r w:rsidR="00AB15DE">
        <w:rPr>
          <w:rFonts w:hint="eastAsia"/>
          <w:color w:val="000000"/>
          <w:sz w:val="20"/>
          <w:lang w:eastAsia="zh-CN"/>
        </w:rPr>
        <w:t>二</w:t>
      </w:r>
      <w:r w:rsidRPr="00396540">
        <w:rPr>
          <w:color w:val="000000"/>
          <w:sz w:val="20"/>
          <w:lang w:eastAsia="zh-CN"/>
        </w:rPr>
        <w:t>个整数："))</w:t>
      </w:r>
    </w:p>
    <w:p w14:paraId="60F87CE0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</w:p>
    <w:p w14:paraId="37DB768A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#加法</w:t>
      </w:r>
    </w:p>
    <w:p w14:paraId="795F6BD0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num3 = num1 + num2</w:t>
      </w:r>
    </w:p>
    <w:p w14:paraId="5CB8090A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print(f"两数之和为{num3}")</w:t>
      </w:r>
    </w:p>
    <w:p w14:paraId="1B3FB5DA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</w:p>
    <w:p w14:paraId="76303147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#减法</w:t>
      </w:r>
    </w:p>
    <w:p w14:paraId="31DF5CC4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num4 = num1 - num2</w:t>
      </w:r>
    </w:p>
    <w:p w14:paraId="60F69B4D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lastRenderedPageBreak/>
        <w:t>print(f"两数之差为{num4}")</w:t>
      </w:r>
    </w:p>
    <w:p w14:paraId="6FB0B97A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</w:p>
    <w:p w14:paraId="69C87BB9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#乘法</w:t>
      </w:r>
    </w:p>
    <w:p w14:paraId="4B3F5288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num5 = num1 * num2</w:t>
      </w:r>
    </w:p>
    <w:p w14:paraId="574DFB94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print(f"两数之积为{num5}")</w:t>
      </w:r>
    </w:p>
    <w:p w14:paraId="65B9443D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</w:p>
    <w:p w14:paraId="0F7BD272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#除法</w:t>
      </w:r>
    </w:p>
    <w:p w14:paraId="1C4523AD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num6 = num1 / num2</w:t>
      </w:r>
    </w:p>
    <w:p w14:paraId="23766988" w14:textId="2A934A0C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print(f"两数之</w:t>
      </w:r>
      <w:r w:rsidR="00AB15DE">
        <w:rPr>
          <w:rFonts w:hint="eastAsia"/>
          <w:color w:val="000000"/>
          <w:sz w:val="20"/>
          <w:lang w:eastAsia="zh-CN"/>
        </w:rPr>
        <w:t>商</w:t>
      </w:r>
      <w:r w:rsidRPr="00396540">
        <w:rPr>
          <w:color w:val="000000"/>
          <w:sz w:val="20"/>
          <w:lang w:eastAsia="zh-CN"/>
        </w:rPr>
        <w:t>为{num6}")</w:t>
      </w:r>
    </w:p>
    <w:p w14:paraId="10BB5D67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</w:p>
    <w:p w14:paraId="7EFAE778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#整除</w:t>
      </w:r>
    </w:p>
    <w:p w14:paraId="7A8EE97D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num7 = num1 // num2</w:t>
      </w:r>
    </w:p>
    <w:p w14:paraId="57A06D33" w14:textId="77777777" w:rsidR="00396540" w:rsidRPr="00396540" w:rsidRDefault="00396540" w:rsidP="00396540">
      <w:pPr>
        <w:spacing w:after="80"/>
        <w:rPr>
          <w:rFonts w:hint="eastAsia"/>
          <w:color w:val="000000"/>
          <w:sz w:val="20"/>
          <w:lang w:eastAsia="zh-CN"/>
        </w:rPr>
      </w:pPr>
      <w:r w:rsidRPr="00396540">
        <w:rPr>
          <w:color w:val="000000"/>
          <w:sz w:val="20"/>
          <w:lang w:eastAsia="zh-CN"/>
        </w:rPr>
        <w:t>print(f"两数整除结果为{num7}")</w:t>
      </w:r>
    </w:p>
    <w:p w14:paraId="54423150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2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编写</w:t>
      </w:r>
      <w:proofErr w:type="gramEnd"/>
      <w:r>
        <w:rPr>
          <w:color w:val="000000"/>
          <w:lang w:eastAsia="zh-CN"/>
        </w:rPr>
        <w:t>程序，让用户输入一个年份，判断它是否为闰年。</w:t>
      </w:r>
    </w:p>
    <w:p w14:paraId="0A6AA089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能</w:t>
      </w:r>
      <w:proofErr w:type="gramStart"/>
      <w:r>
        <w:rPr>
          <w:color w:val="000000"/>
          <w:sz w:val="21"/>
          <w:lang w:eastAsia="zh-CN"/>
        </w:rPr>
        <w:t xml:space="preserve">被 4 </w:t>
      </w:r>
      <w:proofErr w:type="gramEnd"/>
      <w:r>
        <w:rPr>
          <w:color w:val="000000"/>
          <w:sz w:val="21"/>
          <w:lang w:eastAsia="zh-CN"/>
        </w:rPr>
        <w:t>整除且不能</w:t>
      </w:r>
      <w:proofErr w:type="gramStart"/>
      <w:r>
        <w:rPr>
          <w:color w:val="000000"/>
          <w:sz w:val="21"/>
          <w:lang w:eastAsia="zh-CN"/>
        </w:rPr>
        <w:t xml:space="preserve">被 100 </w:t>
      </w:r>
      <w:proofErr w:type="gramEnd"/>
      <w:r>
        <w:rPr>
          <w:color w:val="000000"/>
          <w:sz w:val="21"/>
          <w:lang w:eastAsia="zh-CN"/>
        </w:rPr>
        <w:t>整除，或者能</w:t>
      </w:r>
      <w:proofErr w:type="gramStart"/>
      <w:r>
        <w:rPr>
          <w:color w:val="000000"/>
          <w:sz w:val="21"/>
          <w:lang w:eastAsia="zh-CN"/>
        </w:rPr>
        <w:t xml:space="preserve">被 400 </w:t>
      </w:r>
      <w:proofErr w:type="gramEnd"/>
      <w:r>
        <w:rPr>
          <w:color w:val="000000"/>
          <w:sz w:val="21"/>
          <w:lang w:eastAsia="zh-CN"/>
        </w:rPr>
        <w:t>整除的年份为闰年。</w:t>
      </w:r>
    </w:p>
    <w:p w14:paraId="379D4C69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</w:rPr>
      </w:pPr>
      <w:proofErr w:type="spellStart"/>
      <w:r>
        <w:rPr>
          <w:color w:val="000000"/>
          <w:sz w:val="21"/>
        </w:rPr>
        <w:t>使用</w:t>
      </w:r>
      <w:proofErr w:type="spellEnd"/>
      <w:r>
        <w:rPr>
          <w:color w:val="000000"/>
          <w:sz w:val="21"/>
        </w:rPr>
        <w:t xml:space="preserve"> </w:t>
      </w:r>
      <w:proofErr w:type="spellStart"/>
      <w:r>
        <w:rPr>
          <w:color w:val="000000"/>
          <w:sz w:val="21"/>
        </w:rPr>
        <w:t>if、elif</w:t>
      </w:r>
      <w:proofErr w:type="spellEnd"/>
      <w:r>
        <w:rPr>
          <w:color w:val="000000"/>
          <w:sz w:val="21"/>
        </w:rPr>
        <w:t xml:space="preserve"> 或 else </w:t>
      </w:r>
      <w:proofErr w:type="spellStart"/>
      <w:r>
        <w:rPr>
          <w:color w:val="000000"/>
          <w:sz w:val="21"/>
        </w:rPr>
        <w:t>完成判断，并输出判断结果</w:t>
      </w:r>
      <w:proofErr w:type="spellEnd"/>
      <w:r>
        <w:rPr>
          <w:color w:val="000000"/>
          <w:sz w:val="21"/>
        </w:rPr>
        <w:t>。</w:t>
      </w:r>
    </w:p>
    <w:p w14:paraId="28892B2B" w14:textId="77777777" w:rsidR="00181423" w:rsidRDefault="00000000">
      <w:pPr>
        <w:spacing w:before="60" w:after="40" w:line="240" w:lineRule="auto"/>
        <w:rPr>
          <w:rFonts w:hint="eastAsia"/>
        </w:rPr>
      </w:pPr>
      <w:proofErr w:type="spellStart"/>
      <w:r>
        <w:rPr>
          <w:b/>
          <w:color w:val="000000"/>
          <w:sz w:val="21"/>
        </w:rPr>
        <w:t>参考答题区</w:t>
      </w:r>
      <w:proofErr w:type="spellEnd"/>
      <w:r>
        <w:rPr>
          <w:b/>
          <w:color w:val="000000"/>
          <w:sz w:val="21"/>
        </w:rPr>
        <w:t>：</w:t>
      </w:r>
    </w:p>
    <w:p w14:paraId="5994EAFA" w14:textId="77777777" w:rsidR="00A270CE" w:rsidRPr="00A270CE" w:rsidRDefault="00A270CE" w:rsidP="00A270CE">
      <w:pPr>
        <w:spacing w:after="80"/>
        <w:rPr>
          <w:rFonts w:hint="eastAsia"/>
          <w:color w:val="000000"/>
          <w:sz w:val="20"/>
        </w:rPr>
      </w:pPr>
      <w:r w:rsidRPr="00A270CE">
        <w:rPr>
          <w:color w:val="000000"/>
          <w:sz w:val="20"/>
        </w:rPr>
        <w:t>#输入</w:t>
      </w:r>
    </w:p>
    <w:p w14:paraId="410752E2" w14:textId="77777777" w:rsidR="00A270CE" w:rsidRPr="00A270CE" w:rsidRDefault="00A270CE" w:rsidP="00A270CE">
      <w:pPr>
        <w:spacing w:after="80"/>
        <w:rPr>
          <w:rFonts w:hint="eastAsia"/>
          <w:color w:val="000000"/>
          <w:sz w:val="20"/>
        </w:rPr>
      </w:pPr>
      <w:r w:rsidRPr="00A270CE">
        <w:rPr>
          <w:color w:val="000000"/>
          <w:sz w:val="20"/>
        </w:rPr>
        <w:t>year = int(input("</w:t>
      </w:r>
      <w:proofErr w:type="spellStart"/>
      <w:r w:rsidRPr="00A270CE">
        <w:rPr>
          <w:color w:val="000000"/>
          <w:sz w:val="20"/>
        </w:rPr>
        <w:t>请输入一个年份</w:t>
      </w:r>
      <w:proofErr w:type="spellEnd"/>
      <w:r w:rsidRPr="00A270CE">
        <w:rPr>
          <w:color w:val="000000"/>
          <w:sz w:val="20"/>
        </w:rPr>
        <w:t>："))</w:t>
      </w:r>
    </w:p>
    <w:p w14:paraId="51038EAD" w14:textId="77777777" w:rsidR="00A270CE" w:rsidRPr="00A270CE" w:rsidRDefault="00A270CE" w:rsidP="00A270CE">
      <w:pPr>
        <w:spacing w:after="80"/>
        <w:rPr>
          <w:rFonts w:hint="eastAsia"/>
          <w:color w:val="000000"/>
          <w:sz w:val="20"/>
        </w:rPr>
      </w:pPr>
    </w:p>
    <w:p w14:paraId="1085763E" w14:textId="77777777" w:rsidR="00A270CE" w:rsidRPr="00A270CE" w:rsidRDefault="00A270CE" w:rsidP="00A270CE">
      <w:pPr>
        <w:spacing w:after="80"/>
        <w:rPr>
          <w:rFonts w:hint="eastAsia"/>
          <w:color w:val="000000"/>
          <w:sz w:val="20"/>
        </w:rPr>
      </w:pPr>
      <w:r w:rsidRPr="00A270CE">
        <w:rPr>
          <w:color w:val="000000"/>
          <w:sz w:val="20"/>
        </w:rPr>
        <w:t>#判断</w:t>
      </w:r>
    </w:p>
    <w:p w14:paraId="6B15D182" w14:textId="77777777" w:rsidR="00A270CE" w:rsidRPr="00A270CE" w:rsidRDefault="00A270CE" w:rsidP="00A270CE">
      <w:pPr>
        <w:spacing w:after="80"/>
        <w:rPr>
          <w:rFonts w:hint="eastAsia"/>
          <w:color w:val="000000"/>
          <w:sz w:val="20"/>
        </w:rPr>
      </w:pPr>
      <w:r w:rsidRPr="00A270CE">
        <w:rPr>
          <w:color w:val="000000"/>
          <w:sz w:val="20"/>
        </w:rPr>
        <w:t xml:space="preserve">if (year % 400 == </w:t>
      </w:r>
      <w:proofErr w:type="gramStart"/>
      <w:r w:rsidRPr="00A270CE">
        <w:rPr>
          <w:color w:val="000000"/>
          <w:sz w:val="20"/>
        </w:rPr>
        <w:t>0)or</w:t>
      </w:r>
      <w:proofErr w:type="gramEnd"/>
      <w:r w:rsidRPr="00A270CE">
        <w:rPr>
          <w:color w:val="000000"/>
          <w:sz w:val="20"/>
        </w:rPr>
        <w:t xml:space="preserve">(year % </w:t>
      </w:r>
      <w:proofErr w:type="gramStart"/>
      <w:r w:rsidRPr="00A270CE">
        <w:rPr>
          <w:color w:val="000000"/>
          <w:sz w:val="20"/>
        </w:rPr>
        <w:t>100 !</w:t>
      </w:r>
      <w:proofErr w:type="gramEnd"/>
      <w:r w:rsidRPr="00A270CE">
        <w:rPr>
          <w:color w:val="000000"/>
          <w:sz w:val="20"/>
        </w:rPr>
        <w:t>= 0 and year % 4 == 0):</w:t>
      </w:r>
    </w:p>
    <w:p w14:paraId="3F134FC7" w14:textId="77777777" w:rsidR="00A270CE" w:rsidRPr="00A270CE" w:rsidRDefault="00A270CE" w:rsidP="00A270CE">
      <w:pPr>
        <w:spacing w:after="80"/>
        <w:rPr>
          <w:rFonts w:hint="eastAsia"/>
          <w:color w:val="000000"/>
          <w:sz w:val="20"/>
        </w:rPr>
      </w:pPr>
      <w:r w:rsidRPr="00A270CE">
        <w:rPr>
          <w:color w:val="000000"/>
          <w:sz w:val="20"/>
        </w:rPr>
        <w:t>    print("</w:t>
      </w:r>
      <w:proofErr w:type="spellStart"/>
      <w:r w:rsidRPr="00A270CE">
        <w:rPr>
          <w:color w:val="000000"/>
          <w:sz w:val="20"/>
        </w:rPr>
        <w:t>您输入的年份是闰年</w:t>
      </w:r>
      <w:proofErr w:type="spellEnd"/>
      <w:r w:rsidRPr="00A270CE">
        <w:rPr>
          <w:color w:val="000000"/>
          <w:sz w:val="20"/>
        </w:rPr>
        <w:t>！")</w:t>
      </w:r>
    </w:p>
    <w:p w14:paraId="62E86054" w14:textId="77777777" w:rsidR="00A270CE" w:rsidRPr="00A270CE" w:rsidRDefault="00A270CE" w:rsidP="00A270CE">
      <w:pPr>
        <w:spacing w:after="80"/>
        <w:rPr>
          <w:rFonts w:hint="eastAsia"/>
          <w:color w:val="000000"/>
          <w:sz w:val="20"/>
        </w:rPr>
      </w:pPr>
      <w:r w:rsidRPr="00A270CE">
        <w:rPr>
          <w:color w:val="000000"/>
          <w:sz w:val="20"/>
        </w:rPr>
        <w:t>else:</w:t>
      </w:r>
    </w:p>
    <w:p w14:paraId="07C46AF5" w14:textId="77777777" w:rsidR="00A270CE" w:rsidRPr="00A270CE" w:rsidRDefault="00A270CE" w:rsidP="00A270CE">
      <w:pPr>
        <w:spacing w:after="80"/>
        <w:rPr>
          <w:rFonts w:hint="eastAsia"/>
          <w:color w:val="000000"/>
          <w:sz w:val="20"/>
        </w:rPr>
      </w:pPr>
      <w:r w:rsidRPr="00A270CE">
        <w:rPr>
          <w:color w:val="000000"/>
          <w:sz w:val="20"/>
        </w:rPr>
        <w:t>    print("</w:t>
      </w:r>
      <w:proofErr w:type="spellStart"/>
      <w:r w:rsidRPr="00A270CE">
        <w:rPr>
          <w:color w:val="000000"/>
          <w:sz w:val="20"/>
        </w:rPr>
        <w:t>您输入的年份不是闰年</w:t>
      </w:r>
      <w:proofErr w:type="spellEnd"/>
      <w:r w:rsidRPr="00A270CE">
        <w:rPr>
          <w:color w:val="000000"/>
          <w:sz w:val="20"/>
        </w:rPr>
        <w:t>！")</w:t>
      </w:r>
    </w:p>
    <w:p w14:paraId="686A05D2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3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 xml:space="preserve">使用 </w:t>
      </w:r>
      <w:proofErr w:type="gramEnd"/>
      <w:r>
        <w:rPr>
          <w:color w:val="000000"/>
          <w:lang w:eastAsia="zh-CN"/>
        </w:rPr>
        <w:t>while 循环编写一个猜数字程序。程序预先设置目标数字</w:t>
      </w:r>
      <w:proofErr w:type="gramStart"/>
      <w:r>
        <w:rPr>
          <w:color w:val="000000"/>
          <w:lang w:eastAsia="zh-CN"/>
        </w:rPr>
        <w:t>为 7</w:t>
      </w:r>
      <w:proofErr w:type="gramEnd"/>
      <w:r>
        <w:rPr>
          <w:color w:val="000000"/>
          <w:lang w:eastAsia="zh-CN"/>
        </w:rPr>
        <w:t>，用户可以不断输入猜测值。</w:t>
      </w:r>
    </w:p>
    <w:p w14:paraId="466E49A4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猜对时输出提示并结束循环。</w:t>
      </w:r>
    </w:p>
    <w:p w14:paraId="100BF831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猜大或猜小时给出相应提示。</w:t>
      </w:r>
    </w:p>
    <w:p w14:paraId="363D1A96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需要使用合适的循环控制逻辑，避免程序无法结束。</w:t>
      </w:r>
    </w:p>
    <w:p w14:paraId="6131BB77" w14:textId="77777777" w:rsidR="00181423" w:rsidRDefault="00000000">
      <w:pPr>
        <w:spacing w:before="60" w:after="40" w:line="240" w:lineRule="auto"/>
        <w:rPr>
          <w:rFonts w:hint="eastAsia"/>
          <w:lang w:eastAsia="zh-CN"/>
        </w:rPr>
      </w:pPr>
      <w:r>
        <w:rPr>
          <w:b/>
          <w:color w:val="000000"/>
          <w:sz w:val="21"/>
          <w:lang w:eastAsia="zh-CN"/>
        </w:rPr>
        <w:t>参考答题区：</w:t>
      </w:r>
    </w:p>
    <w:p w14:paraId="3D4A0613" w14:textId="77777777" w:rsidR="00AC7EE9" w:rsidRPr="00AC7EE9" w:rsidRDefault="00AC7EE9" w:rsidP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  <w:r w:rsidRPr="00AC7EE9">
        <w:rPr>
          <w:color w:val="000000"/>
          <w:sz w:val="20"/>
          <w:lang w:eastAsia="zh-CN"/>
        </w:rPr>
        <w:t>#设置指定值</w:t>
      </w:r>
    </w:p>
    <w:p w14:paraId="5BD7ED1A" w14:textId="77777777" w:rsidR="00AC7EE9" w:rsidRPr="00AC7EE9" w:rsidRDefault="00AC7EE9" w:rsidP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  <w:r w:rsidRPr="00AC7EE9">
        <w:rPr>
          <w:color w:val="000000"/>
          <w:sz w:val="20"/>
          <w:lang w:eastAsia="zh-CN"/>
        </w:rPr>
        <w:t>answer = 7</w:t>
      </w:r>
    </w:p>
    <w:p w14:paraId="05AFF55C" w14:textId="77777777" w:rsidR="00AC7EE9" w:rsidRPr="00AC7EE9" w:rsidRDefault="00AC7EE9" w:rsidP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</w:p>
    <w:p w14:paraId="4A648803" w14:textId="77777777" w:rsidR="00AC7EE9" w:rsidRPr="00AC7EE9" w:rsidRDefault="00AC7EE9" w:rsidP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  <w:r w:rsidRPr="00AC7EE9">
        <w:rPr>
          <w:color w:val="000000"/>
          <w:sz w:val="20"/>
          <w:lang w:eastAsia="zh-CN"/>
        </w:rPr>
        <w:t>#邀请玩家猜测</w:t>
      </w:r>
    </w:p>
    <w:p w14:paraId="0DC2C0C5" w14:textId="77777777" w:rsidR="00AC7EE9" w:rsidRPr="00AC7EE9" w:rsidRDefault="00AC7EE9" w:rsidP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  <w:r w:rsidRPr="00AC7EE9">
        <w:rPr>
          <w:color w:val="000000"/>
          <w:sz w:val="20"/>
          <w:lang w:eastAsia="zh-CN"/>
        </w:rPr>
        <w:t>num = int(input("请输入您猜测的数字："))</w:t>
      </w:r>
    </w:p>
    <w:p w14:paraId="036A0BB4" w14:textId="77777777" w:rsidR="00AC7EE9" w:rsidRPr="00AC7EE9" w:rsidRDefault="00AC7EE9" w:rsidP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</w:p>
    <w:p w14:paraId="164FAC78" w14:textId="77777777" w:rsidR="00AC7EE9" w:rsidRPr="00AC7EE9" w:rsidRDefault="00AC7EE9" w:rsidP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  <w:r w:rsidRPr="00AC7EE9">
        <w:rPr>
          <w:color w:val="000000"/>
          <w:sz w:val="20"/>
          <w:lang w:eastAsia="zh-CN"/>
        </w:rPr>
        <w:t>#进行判断和提示</w:t>
      </w:r>
    </w:p>
    <w:p w14:paraId="0998344A" w14:textId="77777777" w:rsidR="00AC7EE9" w:rsidRPr="00AC7EE9" w:rsidRDefault="00AC7EE9" w:rsidP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  <w:r w:rsidRPr="00AC7EE9">
        <w:rPr>
          <w:color w:val="000000"/>
          <w:sz w:val="20"/>
          <w:lang w:eastAsia="zh-CN"/>
        </w:rPr>
        <w:t xml:space="preserve">while </w:t>
      </w:r>
      <w:proofErr w:type="gramStart"/>
      <w:r w:rsidRPr="00AC7EE9">
        <w:rPr>
          <w:color w:val="000000"/>
          <w:sz w:val="20"/>
          <w:lang w:eastAsia="zh-CN"/>
        </w:rPr>
        <w:t>answer !</w:t>
      </w:r>
      <w:proofErr w:type="gramEnd"/>
      <w:r w:rsidRPr="00AC7EE9">
        <w:rPr>
          <w:color w:val="000000"/>
          <w:sz w:val="20"/>
          <w:lang w:eastAsia="zh-CN"/>
        </w:rPr>
        <w:t>= num:</w:t>
      </w:r>
    </w:p>
    <w:p w14:paraId="2F1AB34E" w14:textId="77777777" w:rsidR="00AC7EE9" w:rsidRPr="00AC7EE9" w:rsidRDefault="00AC7EE9" w:rsidP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  <w:r w:rsidRPr="00AC7EE9">
        <w:rPr>
          <w:color w:val="000000"/>
          <w:sz w:val="20"/>
          <w:lang w:eastAsia="zh-CN"/>
        </w:rPr>
        <w:lastRenderedPageBreak/>
        <w:t>    if answer &gt; num:</w:t>
      </w:r>
    </w:p>
    <w:p w14:paraId="2E5D888F" w14:textId="77777777" w:rsidR="00AC7EE9" w:rsidRPr="00AC7EE9" w:rsidRDefault="00AC7EE9" w:rsidP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  <w:r w:rsidRPr="00AC7EE9">
        <w:rPr>
          <w:color w:val="000000"/>
          <w:sz w:val="20"/>
          <w:lang w:eastAsia="zh-CN"/>
        </w:rPr>
        <w:t>        print("您猜测的数字比答案</w:t>
      </w:r>
      <w:proofErr w:type="gramStart"/>
      <w:r w:rsidRPr="00AC7EE9">
        <w:rPr>
          <w:color w:val="000000"/>
          <w:sz w:val="20"/>
          <w:lang w:eastAsia="zh-CN"/>
        </w:rPr>
        <w:t>小！"</w:t>
      </w:r>
      <w:proofErr w:type="gramEnd"/>
      <w:r w:rsidRPr="00AC7EE9">
        <w:rPr>
          <w:color w:val="000000"/>
          <w:sz w:val="20"/>
          <w:lang w:eastAsia="zh-CN"/>
        </w:rPr>
        <w:t>)</w:t>
      </w:r>
    </w:p>
    <w:p w14:paraId="554CABE4" w14:textId="77777777" w:rsidR="00AC7EE9" w:rsidRPr="00AC7EE9" w:rsidRDefault="00AC7EE9" w:rsidP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  <w:r w:rsidRPr="00AC7EE9">
        <w:rPr>
          <w:color w:val="000000"/>
          <w:sz w:val="20"/>
          <w:lang w:eastAsia="zh-CN"/>
        </w:rPr>
        <w:t xml:space="preserve">    if answer &lt; </w:t>
      </w:r>
      <w:proofErr w:type="gramStart"/>
      <w:r w:rsidRPr="00AC7EE9">
        <w:rPr>
          <w:color w:val="000000"/>
          <w:sz w:val="20"/>
          <w:lang w:eastAsia="zh-CN"/>
        </w:rPr>
        <w:t>num</w:t>
      </w:r>
      <w:proofErr w:type="gramEnd"/>
      <w:r w:rsidRPr="00AC7EE9">
        <w:rPr>
          <w:color w:val="000000"/>
          <w:sz w:val="20"/>
          <w:lang w:eastAsia="zh-CN"/>
        </w:rPr>
        <w:t>:</w:t>
      </w:r>
    </w:p>
    <w:p w14:paraId="796B30C7" w14:textId="77777777" w:rsidR="00AC7EE9" w:rsidRPr="00AC7EE9" w:rsidRDefault="00AC7EE9" w:rsidP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  <w:r w:rsidRPr="00AC7EE9">
        <w:rPr>
          <w:color w:val="000000"/>
          <w:sz w:val="20"/>
          <w:lang w:eastAsia="zh-CN"/>
        </w:rPr>
        <w:t>        print("您猜测的数字比答案</w:t>
      </w:r>
      <w:proofErr w:type="gramStart"/>
      <w:r w:rsidRPr="00AC7EE9">
        <w:rPr>
          <w:color w:val="000000"/>
          <w:sz w:val="20"/>
          <w:lang w:eastAsia="zh-CN"/>
        </w:rPr>
        <w:t>大！"</w:t>
      </w:r>
      <w:proofErr w:type="gramEnd"/>
      <w:r w:rsidRPr="00AC7EE9">
        <w:rPr>
          <w:color w:val="000000"/>
          <w:sz w:val="20"/>
          <w:lang w:eastAsia="zh-CN"/>
        </w:rPr>
        <w:t>)</w:t>
      </w:r>
    </w:p>
    <w:p w14:paraId="203B322A" w14:textId="77777777" w:rsidR="00AC7EE9" w:rsidRPr="00AC7EE9" w:rsidRDefault="00AC7EE9" w:rsidP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  <w:r w:rsidRPr="00AC7EE9">
        <w:rPr>
          <w:color w:val="000000"/>
          <w:sz w:val="20"/>
          <w:lang w:eastAsia="zh-CN"/>
        </w:rPr>
        <w:t>    num = int(input("请输入您新猜测的数字："))</w:t>
      </w:r>
    </w:p>
    <w:p w14:paraId="1A003014" w14:textId="77777777" w:rsidR="00AC7EE9" w:rsidRPr="00AC7EE9" w:rsidRDefault="00AC7EE9" w:rsidP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  <w:r w:rsidRPr="00AC7EE9">
        <w:rPr>
          <w:color w:val="000000"/>
          <w:sz w:val="20"/>
          <w:lang w:eastAsia="zh-CN"/>
        </w:rPr>
        <w:t>else:</w:t>
      </w:r>
    </w:p>
    <w:p w14:paraId="14E7FB0C" w14:textId="7442C5A6" w:rsidR="00181423" w:rsidRPr="00AC7EE9" w:rsidRDefault="00AC7EE9">
      <w:pPr>
        <w:spacing w:after="20" w:line="240" w:lineRule="auto"/>
        <w:rPr>
          <w:rFonts w:hint="eastAsia"/>
          <w:color w:val="000000"/>
          <w:sz w:val="20"/>
          <w:lang w:eastAsia="zh-CN"/>
        </w:rPr>
      </w:pPr>
      <w:r w:rsidRPr="00AC7EE9">
        <w:rPr>
          <w:color w:val="000000"/>
          <w:sz w:val="20"/>
          <w:lang w:eastAsia="zh-CN"/>
        </w:rPr>
        <w:t>    print("您猜对了！答案是7！")</w:t>
      </w:r>
    </w:p>
    <w:p w14:paraId="2296BDD3" w14:textId="77777777" w:rsidR="00181423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4</w:t>
      </w:r>
      <w:proofErr w:type="gramStart"/>
      <w:r>
        <w:rPr>
          <w:b/>
          <w:color w:val="000000"/>
          <w:lang w:eastAsia="zh-CN"/>
        </w:rPr>
        <w:t xml:space="preserve">. </w:t>
      </w:r>
      <w:r>
        <w:rPr>
          <w:color w:val="000000"/>
          <w:lang w:eastAsia="zh-CN"/>
        </w:rPr>
        <w:t>请</w:t>
      </w:r>
      <w:proofErr w:type="gramEnd"/>
      <w:r>
        <w:rPr>
          <w:color w:val="000000"/>
          <w:lang w:eastAsia="zh-CN"/>
        </w:rPr>
        <w:t>编写一个程序，使用嵌套 for 循环</w:t>
      </w:r>
      <w:proofErr w:type="gramStart"/>
      <w:r>
        <w:rPr>
          <w:color w:val="000000"/>
          <w:lang w:eastAsia="zh-CN"/>
        </w:rPr>
        <w:t xml:space="preserve">输出 1 </w:t>
      </w:r>
      <w:proofErr w:type="gramEnd"/>
      <w:r>
        <w:rPr>
          <w:color w:val="000000"/>
          <w:lang w:eastAsia="zh-CN"/>
        </w:rPr>
        <w:t xml:space="preserve">到 </w:t>
      </w:r>
      <w:proofErr w:type="gramStart"/>
      <w:r>
        <w:rPr>
          <w:color w:val="000000"/>
          <w:lang w:eastAsia="zh-CN"/>
        </w:rPr>
        <w:t>3 的</w:t>
      </w:r>
      <w:proofErr w:type="gramEnd"/>
      <w:r>
        <w:rPr>
          <w:color w:val="000000"/>
          <w:lang w:eastAsia="zh-CN"/>
        </w:rPr>
        <w:t>乘法表，每一行</w:t>
      </w:r>
      <w:proofErr w:type="gramStart"/>
      <w:r>
        <w:rPr>
          <w:color w:val="000000"/>
          <w:lang w:eastAsia="zh-CN"/>
        </w:rPr>
        <w:t xml:space="preserve">输出 1 </w:t>
      </w:r>
      <w:proofErr w:type="gramEnd"/>
      <w:r>
        <w:rPr>
          <w:color w:val="000000"/>
          <w:lang w:eastAsia="zh-CN"/>
        </w:rPr>
        <w:t xml:space="preserve">到 </w:t>
      </w:r>
      <w:proofErr w:type="gramStart"/>
      <w:r>
        <w:rPr>
          <w:color w:val="000000"/>
          <w:lang w:eastAsia="zh-CN"/>
        </w:rPr>
        <w:t>3 的</w:t>
      </w:r>
      <w:proofErr w:type="gramEnd"/>
      <w:r>
        <w:rPr>
          <w:color w:val="000000"/>
          <w:lang w:eastAsia="zh-CN"/>
        </w:rPr>
        <w:t>乘法结果。</w:t>
      </w:r>
    </w:p>
    <w:p w14:paraId="0BFCFF8D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外层循环负责行，内层循环负责列。</w:t>
      </w:r>
    </w:p>
    <w:p w14:paraId="03E48B09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</w:rPr>
      </w:pPr>
      <w:proofErr w:type="spellStart"/>
      <w:r>
        <w:rPr>
          <w:color w:val="000000"/>
          <w:sz w:val="21"/>
        </w:rPr>
        <w:t>使用</w:t>
      </w:r>
      <w:proofErr w:type="spellEnd"/>
      <w:r>
        <w:rPr>
          <w:color w:val="000000"/>
          <w:sz w:val="21"/>
        </w:rPr>
        <w:t xml:space="preserve"> </w:t>
      </w:r>
      <w:proofErr w:type="gramStart"/>
      <w:r>
        <w:rPr>
          <w:color w:val="000000"/>
          <w:sz w:val="21"/>
        </w:rPr>
        <w:t>range(</w:t>
      </w:r>
      <w:proofErr w:type="gramEnd"/>
      <w:r>
        <w:rPr>
          <w:color w:val="000000"/>
          <w:sz w:val="21"/>
        </w:rPr>
        <w:t xml:space="preserve">) </w:t>
      </w:r>
      <w:proofErr w:type="spellStart"/>
      <w:r>
        <w:rPr>
          <w:color w:val="000000"/>
          <w:sz w:val="21"/>
        </w:rPr>
        <w:t>控制循环范围</w:t>
      </w:r>
      <w:proofErr w:type="spellEnd"/>
      <w:r>
        <w:rPr>
          <w:color w:val="000000"/>
          <w:sz w:val="21"/>
        </w:rPr>
        <w:t>。</w:t>
      </w:r>
    </w:p>
    <w:p w14:paraId="71B67E55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每行输出结束后换行，格式尽量清晰。</w:t>
      </w:r>
    </w:p>
    <w:p w14:paraId="01196736" w14:textId="77777777" w:rsidR="00181423" w:rsidRDefault="00000000">
      <w:pPr>
        <w:spacing w:before="60" w:after="40" w:line="240" w:lineRule="auto"/>
        <w:rPr>
          <w:rFonts w:hint="eastAsia"/>
          <w:lang w:eastAsia="zh-CN"/>
        </w:rPr>
      </w:pPr>
      <w:r>
        <w:rPr>
          <w:b/>
          <w:color w:val="000000"/>
          <w:sz w:val="21"/>
          <w:lang w:eastAsia="zh-CN"/>
        </w:rPr>
        <w:t>参考答题区：</w:t>
      </w:r>
    </w:p>
    <w:p w14:paraId="78B2B107" w14:textId="77777777" w:rsidR="00D32F2F" w:rsidRPr="00D32F2F" w:rsidRDefault="00D32F2F" w:rsidP="00D32F2F">
      <w:pPr>
        <w:spacing w:after="80"/>
        <w:rPr>
          <w:rFonts w:hint="eastAsia"/>
          <w:color w:val="000000"/>
          <w:sz w:val="20"/>
          <w:lang w:eastAsia="zh-CN"/>
        </w:rPr>
      </w:pPr>
      <w:r w:rsidRPr="00D32F2F">
        <w:rPr>
          <w:color w:val="000000"/>
          <w:sz w:val="20"/>
          <w:lang w:eastAsia="zh-CN"/>
        </w:rPr>
        <w:t>#进行打印输出</w:t>
      </w:r>
    </w:p>
    <w:p w14:paraId="7A3E56E5" w14:textId="77777777" w:rsidR="00D32F2F" w:rsidRPr="00D32F2F" w:rsidRDefault="00D32F2F" w:rsidP="00D32F2F">
      <w:pPr>
        <w:spacing w:after="80"/>
        <w:rPr>
          <w:rFonts w:hint="eastAsia"/>
          <w:color w:val="000000"/>
          <w:sz w:val="20"/>
          <w:lang w:eastAsia="zh-CN"/>
        </w:rPr>
      </w:pPr>
      <w:r w:rsidRPr="00D32F2F">
        <w:rPr>
          <w:color w:val="000000"/>
          <w:sz w:val="20"/>
          <w:lang w:eastAsia="zh-CN"/>
        </w:rPr>
        <w:t xml:space="preserve">for </w:t>
      </w:r>
      <w:proofErr w:type="spellStart"/>
      <w:r w:rsidRPr="00D32F2F">
        <w:rPr>
          <w:color w:val="000000"/>
          <w:sz w:val="20"/>
          <w:lang w:eastAsia="zh-CN"/>
        </w:rPr>
        <w:t>i</w:t>
      </w:r>
      <w:proofErr w:type="spellEnd"/>
      <w:r w:rsidRPr="00D32F2F">
        <w:rPr>
          <w:color w:val="000000"/>
          <w:sz w:val="20"/>
          <w:lang w:eastAsia="zh-CN"/>
        </w:rPr>
        <w:t xml:space="preserve"> in </w:t>
      </w:r>
      <w:proofErr w:type="gramStart"/>
      <w:r w:rsidRPr="00D32F2F">
        <w:rPr>
          <w:color w:val="000000"/>
          <w:sz w:val="20"/>
          <w:lang w:eastAsia="zh-CN"/>
        </w:rPr>
        <w:t>range(</w:t>
      </w:r>
      <w:proofErr w:type="gramEnd"/>
      <w:r w:rsidRPr="00D32F2F">
        <w:rPr>
          <w:color w:val="000000"/>
          <w:sz w:val="20"/>
          <w:lang w:eastAsia="zh-CN"/>
        </w:rPr>
        <w:t>1,4):</w:t>
      </w:r>
    </w:p>
    <w:p w14:paraId="44988B0C" w14:textId="77777777" w:rsidR="00D32F2F" w:rsidRPr="00D32F2F" w:rsidRDefault="00D32F2F" w:rsidP="00D32F2F">
      <w:pPr>
        <w:spacing w:after="80"/>
        <w:rPr>
          <w:rFonts w:hint="eastAsia"/>
          <w:color w:val="000000"/>
          <w:sz w:val="20"/>
          <w:lang w:eastAsia="zh-CN"/>
        </w:rPr>
      </w:pPr>
      <w:r w:rsidRPr="00D32F2F">
        <w:rPr>
          <w:color w:val="000000"/>
          <w:sz w:val="20"/>
          <w:lang w:eastAsia="zh-CN"/>
        </w:rPr>
        <w:t>    for j in range(</w:t>
      </w:r>
      <w:proofErr w:type="gramStart"/>
      <w:r w:rsidRPr="00D32F2F">
        <w:rPr>
          <w:color w:val="000000"/>
          <w:sz w:val="20"/>
          <w:lang w:eastAsia="zh-CN"/>
        </w:rPr>
        <w:t>1,i</w:t>
      </w:r>
      <w:proofErr w:type="gramEnd"/>
      <w:r w:rsidRPr="00D32F2F">
        <w:rPr>
          <w:color w:val="000000"/>
          <w:sz w:val="20"/>
          <w:lang w:eastAsia="zh-CN"/>
        </w:rPr>
        <w:t>+1):</w:t>
      </w:r>
    </w:p>
    <w:p w14:paraId="2B1B2EF1" w14:textId="77777777" w:rsidR="00D32F2F" w:rsidRPr="00D32F2F" w:rsidRDefault="00D32F2F" w:rsidP="00D32F2F">
      <w:pPr>
        <w:spacing w:after="80"/>
        <w:rPr>
          <w:rFonts w:hint="eastAsia"/>
          <w:color w:val="000000"/>
          <w:sz w:val="20"/>
          <w:lang w:eastAsia="zh-CN"/>
        </w:rPr>
      </w:pPr>
      <w:r w:rsidRPr="00D32F2F">
        <w:rPr>
          <w:color w:val="000000"/>
          <w:sz w:val="20"/>
          <w:lang w:eastAsia="zh-CN"/>
        </w:rPr>
        <w:t xml:space="preserve">        </w:t>
      </w:r>
      <w:proofErr w:type="gramStart"/>
      <w:r w:rsidRPr="00D32F2F">
        <w:rPr>
          <w:color w:val="000000"/>
          <w:sz w:val="20"/>
          <w:lang w:eastAsia="zh-CN"/>
        </w:rPr>
        <w:t>print( f</w:t>
      </w:r>
      <w:proofErr w:type="gramEnd"/>
      <w:r w:rsidRPr="00D32F2F">
        <w:rPr>
          <w:color w:val="000000"/>
          <w:sz w:val="20"/>
          <w:lang w:eastAsia="zh-CN"/>
        </w:rPr>
        <w:t>"{</w:t>
      </w:r>
      <w:proofErr w:type="spellStart"/>
      <w:r w:rsidRPr="00D32F2F">
        <w:rPr>
          <w:color w:val="000000"/>
          <w:sz w:val="20"/>
          <w:lang w:eastAsia="zh-CN"/>
        </w:rPr>
        <w:t>i</w:t>
      </w:r>
      <w:proofErr w:type="spellEnd"/>
      <w:r w:rsidRPr="00D32F2F">
        <w:rPr>
          <w:color w:val="000000"/>
          <w:sz w:val="20"/>
          <w:lang w:eastAsia="zh-CN"/>
        </w:rPr>
        <w:t>} * {j} = {</w:t>
      </w:r>
      <w:proofErr w:type="spellStart"/>
      <w:r w:rsidRPr="00D32F2F">
        <w:rPr>
          <w:color w:val="000000"/>
          <w:sz w:val="20"/>
          <w:lang w:eastAsia="zh-CN"/>
        </w:rPr>
        <w:t>i</w:t>
      </w:r>
      <w:proofErr w:type="spellEnd"/>
      <w:r w:rsidRPr="00D32F2F">
        <w:rPr>
          <w:color w:val="000000"/>
          <w:sz w:val="20"/>
          <w:lang w:eastAsia="zh-CN"/>
        </w:rPr>
        <w:t xml:space="preserve"> * </w:t>
      </w:r>
      <w:proofErr w:type="gramStart"/>
      <w:r w:rsidRPr="00D32F2F">
        <w:rPr>
          <w:color w:val="000000"/>
          <w:sz w:val="20"/>
          <w:lang w:eastAsia="zh-CN"/>
        </w:rPr>
        <w:t>j} "</w:t>
      </w:r>
      <w:proofErr w:type="gramEnd"/>
      <w:r w:rsidRPr="00D32F2F">
        <w:rPr>
          <w:color w:val="000000"/>
          <w:sz w:val="20"/>
          <w:lang w:eastAsia="zh-CN"/>
        </w:rPr>
        <w:t>)</w:t>
      </w:r>
    </w:p>
    <w:p w14:paraId="4CE49663" w14:textId="77777777" w:rsidR="00D32F2F" w:rsidRPr="00D32F2F" w:rsidRDefault="00D32F2F" w:rsidP="00D32F2F">
      <w:pPr>
        <w:spacing w:after="80"/>
        <w:rPr>
          <w:rFonts w:hint="eastAsia"/>
          <w:color w:val="000000"/>
          <w:sz w:val="20"/>
          <w:lang w:eastAsia="zh-CN"/>
        </w:rPr>
      </w:pPr>
      <w:r w:rsidRPr="00D32F2F">
        <w:rPr>
          <w:color w:val="000000"/>
          <w:sz w:val="20"/>
          <w:lang w:eastAsia="zh-CN"/>
        </w:rPr>
        <w:t xml:space="preserve">        if </w:t>
      </w:r>
      <w:proofErr w:type="spellStart"/>
      <w:r w:rsidRPr="00D32F2F">
        <w:rPr>
          <w:color w:val="000000"/>
          <w:sz w:val="20"/>
          <w:lang w:eastAsia="zh-CN"/>
        </w:rPr>
        <w:t>i</w:t>
      </w:r>
      <w:proofErr w:type="spellEnd"/>
      <w:r w:rsidRPr="00D32F2F">
        <w:rPr>
          <w:color w:val="000000"/>
          <w:sz w:val="20"/>
          <w:lang w:eastAsia="zh-CN"/>
        </w:rPr>
        <w:t xml:space="preserve"> == j:</w:t>
      </w:r>
    </w:p>
    <w:p w14:paraId="786A2EB3" w14:textId="77777777" w:rsidR="00D32F2F" w:rsidRPr="00D32F2F" w:rsidRDefault="00D32F2F" w:rsidP="00D32F2F">
      <w:pPr>
        <w:spacing w:after="80"/>
        <w:rPr>
          <w:rFonts w:hint="eastAsia"/>
          <w:color w:val="000000"/>
          <w:sz w:val="20"/>
          <w:lang w:eastAsia="zh-CN"/>
        </w:rPr>
      </w:pPr>
      <w:r w:rsidRPr="00D32F2F">
        <w:rPr>
          <w:color w:val="000000"/>
          <w:sz w:val="20"/>
          <w:lang w:eastAsia="zh-CN"/>
        </w:rPr>
        <w:t xml:space="preserve">            </w:t>
      </w:r>
      <w:proofErr w:type="gramStart"/>
      <w:r w:rsidRPr="00D32F2F">
        <w:rPr>
          <w:color w:val="000000"/>
          <w:sz w:val="20"/>
          <w:lang w:eastAsia="zh-CN"/>
        </w:rPr>
        <w:t>print(</w:t>
      </w:r>
      <w:proofErr w:type="gramEnd"/>
      <w:r w:rsidRPr="00D32F2F">
        <w:rPr>
          <w:color w:val="000000"/>
          <w:sz w:val="20"/>
          <w:lang w:eastAsia="zh-CN"/>
        </w:rPr>
        <w:t>)</w:t>
      </w:r>
    </w:p>
    <w:p w14:paraId="5316EA4E" w14:textId="77777777" w:rsidR="00181423" w:rsidRDefault="00000000">
      <w:pPr>
        <w:spacing w:after="80"/>
        <w:rPr>
          <w:rFonts w:hint="eastAsia"/>
        </w:rPr>
      </w:pPr>
      <w:r>
        <w:rPr>
          <w:b/>
          <w:color w:val="000000"/>
        </w:rPr>
        <w:t xml:space="preserve">5. </w:t>
      </w:r>
      <w:proofErr w:type="spellStart"/>
      <w:r>
        <w:rPr>
          <w:color w:val="000000"/>
        </w:rPr>
        <w:t>已知列表</w:t>
      </w:r>
      <w:proofErr w:type="spellEnd"/>
      <w:r>
        <w:rPr>
          <w:color w:val="000000"/>
        </w:rPr>
        <w:t xml:space="preserve"> scores = [78, 92, 65, 88, </w:t>
      </w:r>
      <w:proofErr w:type="gramStart"/>
      <w:r>
        <w:rPr>
          <w:color w:val="000000"/>
        </w:rPr>
        <w:t>92]，</w:t>
      </w:r>
      <w:proofErr w:type="spellStart"/>
      <w:proofErr w:type="gramEnd"/>
      <w:r>
        <w:rPr>
          <w:color w:val="000000"/>
        </w:rPr>
        <w:t>完成列表处理程序</w:t>
      </w:r>
      <w:proofErr w:type="spellEnd"/>
      <w:r>
        <w:rPr>
          <w:color w:val="000000"/>
        </w:rPr>
        <w:t>。</w:t>
      </w:r>
    </w:p>
    <w:p w14:paraId="3127A640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在列表末尾追加一个</w:t>
      </w:r>
      <w:proofErr w:type="gramStart"/>
      <w:r>
        <w:rPr>
          <w:color w:val="000000"/>
          <w:sz w:val="21"/>
          <w:lang w:eastAsia="zh-CN"/>
        </w:rPr>
        <w:t>分数 100</w:t>
      </w:r>
      <w:proofErr w:type="gramEnd"/>
      <w:r>
        <w:rPr>
          <w:color w:val="000000"/>
          <w:sz w:val="21"/>
          <w:lang w:eastAsia="zh-CN"/>
        </w:rPr>
        <w:t>。</w:t>
      </w:r>
    </w:p>
    <w:p w14:paraId="5921BF03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在下</w:t>
      </w:r>
      <w:proofErr w:type="gramStart"/>
      <w:r>
        <w:rPr>
          <w:color w:val="000000"/>
          <w:sz w:val="21"/>
          <w:lang w:eastAsia="zh-CN"/>
        </w:rPr>
        <w:t xml:space="preserve">标 1 </w:t>
      </w:r>
      <w:proofErr w:type="gramEnd"/>
      <w:r>
        <w:rPr>
          <w:color w:val="000000"/>
          <w:sz w:val="21"/>
          <w:lang w:eastAsia="zh-CN"/>
        </w:rPr>
        <w:t>的位置插入</w:t>
      </w:r>
      <w:proofErr w:type="gramStart"/>
      <w:r>
        <w:rPr>
          <w:color w:val="000000"/>
          <w:sz w:val="21"/>
          <w:lang w:eastAsia="zh-CN"/>
        </w:rPr>
        <w:t>分数 85</w:t>
      </w:r>
      <w:proofErr w:type="gramEnd"/>
      <w:r>
        <w:rPr>
          <w:color w:val="000000"/>
          <w:sz w:val="21"/>
          <w:lang w:eastAsia="zh-CN"/>
        </w:rPr>
        <w:t>。</w:t>
      </w:r>
    </w:p>
    <w:p w14:paraId="7EA9C727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删除列表中第一</w:t>
      </w:r>
      <w:proofErr w:type="gramStart"/>
      <w:r>
        <w:rPr>
          <w:color w:val="000000"/>
          <w:sz w:val="21"/>
          <w:lang w:eastAsia="zh-CN"/>
        </w:rPr>
        <w:t>个 92</w:t>
      </w:r>
      <w:proofErr w:type="gramEnd"/>
      <w:r>
        <w:rPr>
          <w:color w:val="000000"/>
          <w:sz w:val="21"/>
          <w:lang w:eastAsia="zh-CN"/>
        </w:rPr>
        <w:t>，并弹出下</w:t>
      </w:r>
      <w:proofErr w:type="gramStart"/>
      <w:r>
        <w:rPr>
          <w:color w:val="000000"/>
          <w:sz w:val="21"/>
          <w:lang w:eastAsia="zh-CN"/>
        </w:rPr>
        <w:t xml:space="preserve">标 2 </w:t>
      </w:r>
      <w:proofErr w:type="gramEnd"/>
      <w:r>
        <w:rPr>
          <w:color w:val="000000"/>
          <w:sz w:val="21"/>
          <w:lang w:eastAsia="zh-CN"/>
        </w:rPr>
        <w:t>的元素。</w:t>
      </w:r>
    </w:p>
    <w:p w14:paraId="524A270A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</w:rPr>
      </w:pPr>
      <w:proofErr w:type="spellStart"/>
      <w:r>
        <w:rPr>
          <w:color w:val="000000"/>
          <w:sz w:val="21"/>
        </w:rPr>
        <w:t>输出处理后的列表、列表长度以及列表的切片</w:t>
      </w:r>
      <w:proofErr w:type="spellEnd"/>
      <w:r>
        <w:rPr>
          <w:color w:val="000000"/>
          <w:sz w:val="21"/>
        </w:rPr>
        <w:t xml:space="preserve"> </w:t>
      </w:r>
      <w:proofErr w:type="gramStart"/>
      <w:r>
        <w:rPr>
          <w:color w:val="000000"/>
          <w:sz w:val="21"/>
        </w:rPr>
        <w:t>scores[</w:t>
      </w:r>
      <w:proofErr w:type="gramEnd"/>
      <w:r>
        <w:rPr>
          <w:color w:val="000000"/>
          <w:sz w:val="21"/>
        </w:rPr>
        <w:t>1:</w:t>
      </w:r>
      <w:proofErr w:type="gramStart"/>
      <w:r>
        <w:rPr>
          <w:color w:val="000000"/>
          <w:sz w:val="21"/>
        </w:rPr>
        <w:t>4]。</w:t>
      </w:r>
      <w:proofErr w:type="gramEnd"/>
    </w:p>
    <w:p w14:paraId="01C89EDA" w14:textId="77777777" w:rsidR="00181423" w:rsidRDefault="00000000">
      <w:pPr>
        <w:pStyle w:val="a0"/>
        <w:spacing w:after="40" w:line="259" w:lineRule="auto"/>
        <w:ind w:left="432" w:hanging="259"/>
        <w:rPr>
          <w:rFonts w:hint="eastAsia"/>
          <w:lang w:eastAsia="zh-CN"/>
        </w:rPr>
      </w:pPr>
      <w:r>
        <w:rPr>
          <w:color w:val="000000"/>
          <w:sz w:val="21"/>
          <w:lang w:eastAsia="zh-CN"/>
        </w:rPr>
        <w:t>再输出排序后的列表，且不要直接丢失原列表内容。</w:t>
      </w:r>
    </w:p>
    <w:p w14:paraId="0882BA1C" w14:textId="77777777" w:rsidR="00181423" w:rsidRDefault="00000000">
      <w:pPr>
        <w:spacing w:before="60" w:after="40" w:line="240" w:lineRule="auto"/>
        <w:rPr>
          <w:rFonts w:hint="eastAsia"/>
          <w:lang w:eastAsia="zh-CN"/>
        </w:rPr>
      </w:pPr>
      <w:r>
        <w:rPr>
          <w:b/>
          <w:color w:val="000000"/>
          <w:sz w:val="21"/>
          <w:lang w:eastAsia="zh-CN"/>
        </w:rPr>
        <w:t>参考答题区：</w:t>
      </w:r>
    </w:p>
    <w:p w14:paraId="7054419F" w14:textId="77777777" w:rsidR="0038724B" w:rsidRPr="0038724B" w:rsidRDefault="0038724B" w:rsidP="0038724B">
      <w:pPr>
        <w:rPr>
          <w:rFonts w:hint="eastAsia"/>
          <w:color w:val="000000"/>
          <w:sz w:val="20"/>
          <w:lang w:eastAsia="zh-CN"/>
        </w:rPr>
      </w:pPr>
      <w:r w:rsidRPr="0038724B">
        <w:rPr>
          <w:color w:val="000000"/>
          <w:sz w:val="20"/>
          <w:lang w:eastAsia="zh-CN"/>
        </w:rPr>
        <w:t>#定义列表</w:t>
      </w:r>
    </w:p>
    <w:p w14:paraId="6B6665DF" w14:textId="77777777" w:rsidR="0038724B" w:rsidRPr="0038724B" w:rsidRDefault="0038724B" w:rsidP="0038724B">
      <w:pPr>
        <w:rPr>
          <w:rFonts w:hint="eastAsia"/>
          <w:color w:val="000000"/>
          <w:sz w:val="20"/>
          <w:lang w:eastAsia="zh-CN"/>
        </w:rPr>
      </w:pPr>
      <w:r w:rsidRPr="0038724B">
        <w:rPr>
          <w:color w:val="000000"/>
          <w:sz w:val="20"/>
          <w:lang w:eastAsia="zh-CN"/>
        </w:rPr>
        <w:t>scores = [78, 92, 65, 88, 92]</w:t>
      </w:r>
    </w:p>
    <w:p w14:paraId="525F189E" w14:textId="77777777" w:rsidR="0038724B" w:rsidRPr="0038724B" w:rsidRDefault="0038724B" w:rsidP="0038724B">
      <w:pPr>
        <w:rPr>
          <w:rFonts w:hint="eastAsia"/>
          <w:color w:val="000000"/>
          <w:sz w:val="20"/>
          <w:lang w:eastAsia="zh-CN"/>
        </w:rPr>
      </w:pPr>
    </w:p>
    <w:p w14:paraId="254041F0" w14:textId="77777777" w:rsidR="0038724B" w:rsidRPr="0038724B" w:rsidRDefault="0038724B" w:rsidP="0038724B">
      <w:pPr>
        <w:rPr>
          <w:rFonts w:hint="eastAsia"/>
          <w:color w:val="000000"/>
          <w:sz w:val="20"/>
          <w:lang w:eastAsia="zh-CN"/>
        </w:rPr>
      </w:pPr>
      <w:r w:rsidRPr="0038724B">
        <w:rPr>
          <w:color w:val="000000"/>
          <w:sz w:val="20"/>
          <w:lang w:eastAsia="zh-CN"/>
        </w:rPr>
        <w:t>#在末尾插入一个新的分数100</w:t>
      </w:r>
    </w:p>
    <w:p w14:paraId="2D2E542E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  <w:proofErr w:type="spellStart"/>
      <w:proofErr w:type="gramStart"/>
      <w:r w:rsidRPr="0038724B">
        <w:rPr>
          <w:color w:val="000000"/>
          <w:sz w:val="20"/>
        </w:rPr>
        <w:t>scores.append</w:t>
      </w:r>
      <w:proofErr w:type="spellEnd"/>
      <w:proofErr w:type="gramEnd"/>
      <w:r w:rsidRPr="0038724B">
        <w:rPr>
          <w:color w:val="000000"/>
          <w:sz w:val="20"/>
        </w:rPr>
        <w:t>(100)</w:t>
      </w:r>
    </w:p>
    <w:p w14:paraId="656020D5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</w:p>
    <w:p w14:paraId="33D86718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  <w:r w:rsidRPr="0038724B">
        <w:rPr>
          <w:color w:val="000000"/>
          <w:sz w:val="20"/>
        </w:rPr>
        <w:t>#在下标为1的位置插入分数85</w:t>
      </w:r>
    </w:p>
    <w:p w14:paraId="0FF7C3C9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  <w:proofErr w:type="spellStart"/>
      <w:proofErr w:type="gramStart"/>
      <w:r w:rsidRPr="0038724B">
        <w:rPr>
          <w:color w:val="000000"/>
          <w:sz w:val="20"/>
        </w:rPr>
        <w:t>scores.insert</w:t>
      </w:r>
      <w:proofErr w:type="spellEnd"/>
      <w:proofErr w:type="gramEnd"/>
      <w:r w:rsidRPr="0038724B">
        <w:rPr>
          <w:color w:val="000000"/>
          <w:sz w:val="20"/>
        </w:rPr>
        <w:t>(1, 85)</w:t>
      </w:r>
    </w:p>
    <w:p w14:paraId="2F1EB51C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</w:p>
    <w:p w14:paraId="4816CAC3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  <w:r w:rsidRPr="0038724B">
        <w:rPr>
          <w:color w:val="000000"/>
          <w:sz w:val="20"/>
        </w:rPr>
        <w:t>#删除列表中第一个92，并弹出下表2的元素</w:t>
      </w:r>
    </w:p>
    <w:p w14:paraId="2D6D81A5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  <w:proofErr w:type="spellStart"/>
      <w:proofErr w:type="gramStart"/>
      <w:r w:rsidRPr="0038724B">
        <w:rPr>
          <w:color w:val="000000"/>
          <w:sz w:val="20"/>
        </w:rPr>
        <w:lastRenderedPageBreak/>
        <w:t>scores.remove</w:t>
      </w:r>
      <w:proofErr w:type="spellEnd"/>
      <w:proofErr w:type="gramEnd"/>
      <w:r w:rsidRPr="0038724B">
        <w:rPr>
          <w:color w:val="000000"/>
          <w:sz w:val="20"/>
        </w:rPr>
        <w:t>(92)</w:t>
      </w:r>
    </w:p>
    <w:p w14:paraId="5D135282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  <w:proofErr w:type="spellStart"/>
      <w:proofErr w:type="gramStart"/>
      <w:r w:rsidRPr="0038724B">
        <w:rPr>
          <w:color w:val="000000"/>
          <w:sz w:val="20"/>
        </w:rPr>
        <w:t>scores.pop</w:t>
      </w:r>
      <w:proofErr w:type="spellEnd"/>
      <w:r w:rsidRPr="0038724B">
        <w:rPr>
          <w:color w:val="000000"/>
          <w:sz w:val="20"/>
        </w:rPr>
        <w:t>(</w:t>
      </w:r>
      <w:proofErr w:type="gramEnd"/>
      <w:r w:rsidRPr="0038724B">
        <w:rPr>
          <w:color w:val="000000"/>
          <w:sz w:val="20"/>
        </w:rPr>
        <w:t>2)</w:t>
      </w:r>
    </w:p>
    <w:p w14:paraId="49512E93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</w:p>
    <w:p w14:paraId="4A74A614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  <w:r w:rsidRPr="0038724B">
        <w:rPr>
          <w:color w:val="000000"/>
          <w:sz w:val="20"/>
        </w:rPr>
        <w:t>print("</w:t>
      </w:r>
      <w:proofErr w:type="spellStart"/>
      <w:r w:rsidRPr="0038724B">
        <w:rPr>
          <w:color w:val="000000"/>
          <w:sz w:val="20"/>
        </w:rPr>
        <w:t>处理后的列表为</w:t>
      </w:r>
      <w:proofErr w:type="spellEnd"/>
      <w:r w:rsidRPr="0038724B">
        <w:rPr>
          <w:color w:val="000000"/>
          <w:sz w:val="20"/>
        </w:rPr>
        <w:t>：")</w:t>
      </w:r>
    </w:p>
    <w:p w14:paraId="78141D96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  <w:r w:rsidRPr="0038724B">
        <w:rPr>
          <w:color w:val="000000"/>
          <w:sz w:val="20"/>
        </w:rPr>
        <w:t xml:space="preserve">for </w:t>
      </w:r>
      <w:proofErr w:type="spellStart"/>
      <w:r w:rsidRPr="0038724B">
        <w:rPr>
          <w:color w:val="000000"/>
          <w:sz w:val="20"/>
        </w:rPr>
        <w:t>i</w:t>
      </w:r>
      <w:proofErr w:type="spellEnd"/>
      <w:r w:rsidRPr="0038724B">
        <w:rPr>
          <w:color w:val="000000"/>
          <w:sz w:val="20"/>
        </w:rPr>
        <w:t xml:space="preserve"> in scores:</w:t>
      </w:r>
    </w:p>
    <w:p w14:paraId="36BFF8E8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  <w:r w:rsidRPr="0038724B">
        <w:rPr>
          <w:color w:val="000000"/>
          <w:sz w:val="20"/>
        </w:rPr>
        <w:t>    print(</w:t>
      </w:r>
      <w:proofErr w:type="spellStart"/>
      <w:r w:rsidRPr="0038724B">
        <w:rPr>
          <w:color w:val="000000"/>
          <w:sz w:val="20"/>
        </w:rPr>
        <w:t>i</w:t>
      </w:r>
      <w:proofErr w:type="spellEnd"/>
      <w:r w:rsidRPr="0038724B">
        <w:rPr>
          <w:color w:val="000000"/>
          <w:sz w:val="20"/>
        </w:rPr>
        <w:t>)</w:t>
      </w:r>
    </w:p>
    <w:p w14:paraId="7DBCA808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</w:p>
    <w:p w14:paraId="49872D3F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  <w:proofErr w:type="gramStart"/>
      <w:r w:rsidRPr="0038724B">
        <w:rPr>
          <w:color w:val="000000"/>
          <w:sz w:val="20"/>
        </w:rPr>
        <w:t>print(</w:t>
      </w:r>
      <w:proofErr w:type="gramEnd"/>
      <w:r w:rsidRPr="0038724B">
        <w:rPr>
          <w:color w:val="000000"/>
          <w:sz w:val="20"/>
        </w:rPr>
        <w:t>"---------------------------------")</w:t>
      </w:r>
    </w:p>
    <w:p w14:paraId="61DFAAEB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  <w:proofErr w:type="gramStart"/>
      <w:r w:rsidRPr="0038724B">
        <w:rPr>
          <w:color w:val="000000"/>
          <w:sz w:val="20"/>
        </w:rPr>
        <w:t>print(</w:t>
      </w:r>
      <w:proofErr w:type="gramEnd"/>
      <w:r w:rsidRPr="0038724B">
        <w:rPr>
          <w:color w:val="000000"/>
          <w:sz w:val="20"/>
        </w:rPr>
        <w:t>"</w:t>
      </w:r>
      <w:proofErr w:type="spellStart"/>
      <w:r w:rsidRPr="0038724B">
        <w:rPr>
          <w:color w:val="000000"/>
          <w:sz w:val="20"/>
        </w:rPr>
        <w:t>列表的长度为</w:t>
      </w:r>
      <w:proofErr w:type="spellEnd"/>
      <w:r w:rsidRPr="0038724B">
        <w:rPr>
          <w:color w:val="000000"/>
          <w:sz w:val="20"/>
        </w:rPr>
        <w:t>：" + str(</w:t>
      </w:r>
      <w:proofErr w:type="spellStart"/>
      <w:r w:rsidRPr="0038724B">
        <w:rPr>
          <w:color w:val="000000"/>
          <w:sz w:val="20"/>
        </w:rPr>
        <w:t>len</w:t>
      </w:r>
      <w:proofErr w:type="spellEnd"/>
      <w:r w:rsidRPr="0038724B">
        <w:rPr>
          <w:color w:val="000000"/>
          <w:sz w:val="20"/>
        </w:rPr>
        <w:t>(scores)))</w:t>
      </w:r>
    </w:p>
    <w:p w14:paraId="5CACDBD3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</w:p>
    <w:p w14:paraId="6E7A216A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  <w:proofErr w:type="gramStart"/>
      <w:r w:rsidRPr="0038724B">
        <w:rPr>
          <w:color w:val="000000"/>
          <w:sz w:val="20"/>
        </w:rPr>
        <w:t>print(</w:t>
      </w:r>
      <w:proofErr w:type="gramEnd"/>
      <w:r w:rsidRPr="0038724B">
        <w:rPr>
          <w:color w:val="000000"/>
          <w:sz w:val="20"/>
        </w:rPr>
        <w:t>"---------------------------------")</w:t>
      </w:r>
    </w:p>
    <w:p w14:paraId="5E60D1B2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  <w:r w:rsidRPr="0038724B">
        <w:rPr>
          <w:color w:val="000000"/>
          <w:sz w:val="20"/>
        </w:rPr>
        <w:t>print(</w:t>
      </w:r>
      <w:proofErr w:type="gramStart"/>
      <w:r w:rsidRPr="0038724B">
        <w:rPr>
          <w:color w:val="000000"/>
          <w:sz w:val="20"/>
        </w:rPr>
        <w:t>scores[</w:t>
      </w:r>
      <w:proofErr w:type="gramEnd"/>
      <w:r w:rsidRPr="0038724B">
        <w:rPr>
          <w:color w:val="000000"/>
          <w:sz w:val="20"/>
        </w:rPr>
        <w:t>1:4])</w:t>
      </w:r>
    </w:p>
    <w:p w14:paraId="435992F9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</w:p>
    <w:p w14:paraId="5E683737" w14:textId="77777777" w:rsidR="0038724B" w:rsidRPr="0038724B" w:rsidRDefault="0038724B" w:rsidP="0038724B">
      <w:pPr>
        <w:rPr>
          <w:rFonts w:hint="eastAsia"/>
          <w:color w:val="000000"/>
          <w:sz w:val="20"/>
        </w:rPr>
      </w:pPr>
      <w:proofErr w:type="gramStart"/>
      <w:r w:rsidRPr="0038724B">
        <w:rPr>
          <w:color w:val="000000"/>
          <w:sz w:val="20"/>
        </w:rPr>
        <w:t>print(</w:t>
      </w:r>
      <w:proofErr w:type="gramEnd"/>
      <w:r w:rsidRPr="0038724B">
        <w:rPr>
          <w:color w:val="000000"/>
          <w:sz w:val="20"/>
        </w:rPr>
        <w:t>"---------------------------------")</w:t>
      </w:r>
    </w:p>
    <w:p w14:paraId="5F1B343C" w14:textId="77777777" w:rsidR="0038724B" w:rsidRPr="00AB15DE" w:rsidRDefault="0038724B" w:rsidP="0038724B">
      <w:pPr>
        <w:rPr>
          <w:rFonts w:hint="eastAsia"/>
          <w:color w:val="000000"/>
          <w:sz w:val="20"/>
          <w:highlight w:val="red"/>
        </w:rPr>
      </w:pPr>
      <w:proofErr w:type="spellStart"/>
      <w:r w:rsidRPr="00AB15DE">
        <w:rPr>
          <w:color w:val="000000"/>
          <w:sz w:val="20"/>
          <w:highlight w:val="red"/>
        </w:rPr>
        <w:t>newScores</w:t>
      </w:r>
      <w:proofErr w:type="spellEnd"/>
      <w:r w:rsidRPr="00AB15DE">
        <w:rPr>
          <w:color w:val="000000"/>
          <w:sz w:val="20"/>
          <w:highlight w:val="red"/>
        </w:rPr>
        <w:t xml:space="preserve"> = scores</w:t>
      </w:r>
    </w:p>
    <w:p w14:paraId="31AFDA48" w14:textId="77777777" w:rsidR="0038724B" w:rsidRPr="00AB15DE" w:rsidRDefault="0038724B" w:rsidP="0038724B">
      <w:pPr>
        <w:rPr>
          <w:rFonts w:hint="eastAsia"/>
          <w:color w:val="000000"/>
          <w:sz w:val="20"/>
          <w:highlight w:val="red"/>
        </w:rPr>
      </w:pPr>
      <w:proofErr w:type="spellStart"/>
      <w:r w:rsidRPr="00AB15DE">
        <w:rPr>
          <w:color w:val="000000"/>
          <w:sz w:val="20"/>
          <w:highlight w:val="red"/>
        </w:rPr>
        <w:t>newScores.sort</w:t>
      </w:r>
      <w:proofErr w:type="spellEnd"/>
      <w:r w:rsidRPr="00AB15DE">
        <w:rPr>
          <w:color w:val="000000"/>
          <w:sz w:val="20"/>
          <w:highlight w:val="red"/>
        </w:rPr>
        <w:t>()</w:t>
      </w:r>
    </w:p>
    <w:p w14:paraId="4255D8FE" w14:textId="77777777" w:rsidR="0038724B" w:rsidRPr="00AB15DE" w:rsidRDefault="0038724B" w:rsidP="0038724B">
      <w:pPr>
        <w:rPr>
          <w:rFonts w:hint="eastAsia"/>
          <w:color w:val="000000"/>
          <w:sz w:val="20"/>
          <w:highlight w:val="red"/>
        </w:rPr>
      </w:pPr>
      <w:r w:rsidRPr="00AB15DE">
        <w:rPr>
          <w:color w:val="000000"/>
          <w:sz w:val="20"/>
          <w:highlight w:val="red"/>
        </w:rPr>
        <w:t xml:space="preserve">for j in </w:t>
      </w:r>
      <w:proofErr w:type="spellStart"/>
      <w:r w:rsidRPr="00AB15DE">
        <w:rPr>
          <w:color w:val="000000"/>
          <w:sz w:val="20"/>
          <w:highlight w:val="red"/>
        </w:rPr>
        <w:t>newScores</w:t>
      </w:r>
      <w:proofErr w:type="spellEnd"/>
      <w:r w:rsidRPr="00AB15DE">
        <w:rPr>
          <w:color w:val="000000"/>
          <w:sz w:val="20"/>
          <w:highlight w:val="red"/>
        </w:rPr>
        <w:t>:</w:t>
      </w:r>
    </w:p>
    <w:p w14:paraId="72726422" w14:textId="215529A5" w:rsidR="0038724B" w:rsidRDefault="0038724B" w:rsidP="00AB15DE">
      <w:pPr>
        <w:ind w:firstLine="225"/>
        <w:rPr>
          <w:color w:val="000000"/>
          <w:sz w:val="20"/>
        </w:rPr>
      </w:pPr>
      <w:r w:rsidRPr="00AB15DE">
        <w:rPr>
          <w:color w:val="000000"/>
          <w:sz w:val="20"/>
          <w:highlight w:val="red"/>
        </w:rPr>
        <w:t>print(j)</w:t>
      </w:r>
    </w:p>
    <w:p w14:paraId="1DCB7506" w14:textId="32F7BCC0" w:rsidR="00AB15DE" w:rsidRPr="000632E8" w:rsidRDefault="00AB15DE" w:rsidP="00AB15DE">
      <w:pPr>
        <w:rPr>
          <w:color w:val="FFFFFF" w:themeColor="background1"/>
          <w:sz w:val="20"/>
          <w:highlight w:val="darkGreen"/>
          <w:lang w:eastAsia="zh-CN"/>
        </w:rPr>
      </w:pPr>
      <w:r w:rsidRPr="000632E8">
        <w:rPr>
          <w:rFonts w:hint="eastAsia"/>
          <w:color w:val="FFFFFF" w:themeColor="background1"/>
          <w:sz w:val="20"/>
          <w:highlight w:val="darkGreen"/>
          <w:lang w:eastAsia="zh-CN"/>
        </w:rPr>
        <w:t>这里我是想先复制再排序，但实际上可以通过sorted方法进行实现</w:t>
      </w:r>
    </w:p>
    <w:p w14:paraId="17560713" w14:textId="77777777" w:rsidR="000632E8" w:rsidRPr="000632E8" w:rsidRDefault="000632E8" w:rsidP="000632E8">
      <w:pPr>
        <w:rPr>
          <w:color w:val="FFFFFF" w:themeColor="background1"/>
          <w:sz w:val="20"/>
          <w:highlight w:val="darkGreen"/>
          <w:lang w:eastAsia="zh-CN"/>
        </w:rPr>
      </w:pPr>
      <w:proofErr w:type="gramStart"/>
      <w:r w:rsidRPr="000632E8">
        <w:rPr>
          <w:color w:val="FFFFFF" w:themeColor="background1"/>
          <w:sz w:val="20"/>
          <w:highlight w:val="darkGreen"/>
          <w:lang w:eastAsia="zh-CN"/>
        </w:rPr>
        <w:t>print(</w:t>
      </w:r>
      <w:proofErr w:type="gramEnd"/>
      <w:r w:rsidRPr="000632E8">
        <w:rPr>
          <w:color w:val="FFFFFF" w:themeColor="background1"/>
          <w:sz w:val="20"/>
          <w:highlight w:val="darkGreen"/>
          <w:lang w:eastAsia="zh-CN"/>
        </w:rPr>
        <w:t>"---------------------------------")</w:t>
      </w:r>
    </w:p>
    <w:p w14:paraId="5A5A15F4" w14:textId="77777777" w:rsidR="000632E8" w:rsidRPr="000632E8" w:rsidRDefault="000632E8" w:rsidP="000632E8">
      <w:pPr>
        <w:rPr>
          <w:color w:val="FFFFFF" w:themeColor="background1"/>
          <w:sz w:val="20"/>
          <w:highlight w:val="darkGreen"/>
          <w:lang w:eastAsia="zh-CN"/>
        </w:rPr>
      </w:pPr>
      <w:proofErr w:type="spellStart"/>
      <w:r w:rsidRPr="000632E8">
        <w:rPr>
          <w:color w:val="FFFFFF" w:themeColor="background1"/>
          <w:sz w:val="20"/>
          <w:highlight w:val="darkGreen"/>
          <w:lang w:eastAsia="zh-CN"/>
        </w:rPr>
        <w:t>newScores</w:t>
      </w:r>
      <w:proofErr w:type="spellEnd"/>
      <w:r w:rsidRPr="000632E8">
        <w:rPr>
          <w:color w:val="FFFFFF" w:themeColor="background1"/>
          <w:sz w:val="20"/>
          <w:highlight w:val="darkGreen"/>
          <w:lang w:eastAsia="zh-CN"/>
        </w:rPr>
        <w:t xml:space="preserve"> = sorted(scores)</w:t>
      </w:r>
    </w:p>
    <w:p w14:paraId="4D09185E" w14:textId="77777777" w:rsidR="000632E8" w:rsidRPr="000632E8" w:rsidRDefault="000632E8" w:rsidP="000632E8">
      <w:pPr>
        <w:rPr>
          <w:color w:val="FFFFFF" w:themeColor="background1"/>
          <w:sz w:val="20"/>
          <w:highlight w:val="darkGreen"/>
          <w:lang w:eastAsia="zh-CN"/>
        </w:rPr>
      </w:pPr>
      <w:r w:rsidRPr="000632E8">
        <w:rPr>
          <w:color w:val="FFFFFF" w:themeColor="background1"/>
          <w:sz w:val="20"/>
          <w:highlight w:val="darkGreen"/>
          <w:lang w:eastAsia="zh-CN"/>
        </w:rPr>
        <w:t xml:space="preserve">for j in </w:t>
      </w:r>
      <w:proofErr w:type="spellStart"/>
      <w:r w:rsidRPr="000632E8">
        <w:rPr>
          <w:color w:val="FFFFFF" w:themeColor="background1"/>
          <w:sz w:val="20"/>
          <w:highlight w:val="darkGreen"/>
          <w:lang w:eastAsia="zh-CN"/>
        </w:rPr>
        <w:t>newScores</w:t>
      </w:r>
      <w:proofErr w:type="spellEnd"/>
      <w:r w:rsidRPr="000632E8">
        <w:rPr>
          <w:color w:val="FFFFFF" w:themeColor="background1"/>
          <w:sz w:val="20"/>
          <w:highlight w:val="darkGreen"/>
          <w:lang w:eastAsia="zh-CN"/>
        </w:rPr>
        <w:t>:</w:t>
      </w:r>
    </w:p>
    <w:p w14:paraId="72F6FF5D" w14:textId="5F27AE12" w:rsidR="00181423" w:rsidRPr="000632E8" w:rsidRDefault="000632E8">
      <w:pPr>
        <w:rPr>
          <w:rFonts w:hint="eastAsia"/>
          <w:color w:val="FFFFFF" w:themeColor="background1"/>
          <w:sz w:val="20"/>
          <w:lang w:eastAsia="zh-CN"/>
        </w:rPr>
      </w:pPr>
      <w:r w:rsidRPr="000632E8">
        <w:rPr>
          <w:color w:val="FFFFFF" w:themeColor="background1"/>
          <w:sz w:val="20"/>
          <w:highlight w:val="darkGreen"/>
          <w:lang w:eastAsia="zh-CN"/>
        </w:rPr>
        <w:t>    print(j)</w:t>
      </w:r>
    </w:p>
    <w:sectPr w:rsidR="00181423" w:rsidRPr="000632E8">
      <w:footerReference w:type="default" r:id="rId8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3CA61" w14:textId="77777777" w:rsidR="00B9325B" w:rsidRDefault="00B9325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86A3C86" w14:textId="77777777" w:rsidR="00B9325B" w:rsidRDefault="00B9325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E332F" w14:textId="77777777" w:rsidR="00181423" w:rsidRDefault="00000000">
    <w:pPr>
      <w:pStyle w:val="ab"/>
      <w:jc w:val="center"/>
      <w:rPr>
        <w:rFonts w:hint="eastAsia"/>
      </w:rPr>
    </w:pPr>
    <w:r>
      <w:rPr>
        <w:color w:val="666666"/>
        <w:sz w:val="18"/>
      </w:rPr>
      <w:t xml:space="preserve">Python </w:t>
    </w:r>
    <w:proofErr w:type="spellStart"/>
    <w:r>
      <w:rPr>
        <w:color w:val="666666"/>
        <w:sz w:val="18"/>
      </w:rPr>
      <w:t>大作战</w:t>
    </w:r>
    <w:proofErr w:type="spellEnd"/>
    <w:r>
      <w:rPr>
        <w:color w:val="666666"/>
        <w:sz w:val="18"/>
      </w:rPr>
      <w:t xml:space="preserve">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5C200" w14:textId="77777777" w:rsidR="00B9325B" w:rsidRDefault="00B9325B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0C46167" w14:textId="77777777" w:rsidR="00B9325B" w:rsidRDefault="00B9325B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63A780"/>
    <w:multiLevelType w:val="singleLevel"/>
    <w:tmpl w:val="AD63A780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96866399">
    <w:abstractNumId w:val="2"/>
  </w:num>
  <w:num w:numId="2" w16cid:durableId="973099162">
    <w:abstractNumId w:val="5"/>
  </w:num>
  <w:num w:numId="3" w16cid:durableId="1316109071">
    <w:abstractNumId w:val="6"/>
  </w:num>
  <w:num w:numId="4" w16cid:durableId="1936203355">
    <w:abstractNumId w:val="3"/>
  </w:num>
  <w:num w:numId="5" w16cid:durableId="2108575139">
    <w:abstractNumId w:val="1"/>
  </w:num>
  <w:num w:numId="6" w16cid:durableId="798302359">
    <w:abstractNumId w:val="4"/>
  </w:num>
  <w:num w:numId="7" w16cid:durableId="2294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2E8"/>
    <w:rsid w:val="0015074B"/>
    <w:rsid w:val="00181423"/>
    <w:rsid w:val="00276754"/>
    <w:rsid w:val="0029639D"/>
    <w:rsid w:val="00326F90"/>
    <w:rsid w:val="0038724B"/>
    <w:rsid w:val="00396540"/>
    <w:rsid w:val="00526AEF"/>
    <w:rsid w:val="00A270CE"/>
    <w:rsid w:val="00AA1D8D"/>
    <w:rsid w:val="00AB15DE"/>
    <w:rsid w:val="00AC7EE9"/>
    <w:rsid w:val="00B47730"/>
    <w:rsid w:val="00B9325B"/>
    <w:rsid w:val="00CB0664"/>
    <w:rsid w:val="00CD2FEB"/>
    <w:rsid w:val="00D17FBB"/>
    <w:rsid w:val="00D32F2F"/>
    <w:rsid w:val="00E53AA1"/>
    <w:rsid w:val="00E64DC1"/>
    <w:rsid w:val="00F60F84"/>
    <w:rsid w:val="00F9592A"/>
    <w:rsid w:val="00FC693F"/>
    <w:rsid w:val="2CFB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1AA0E"/>
  <w14:defaultImageDpi w14:val="300"/>
  <w15:docId w15:val="{5DA3AC7E-B981-46EF-9233-BE17937D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等线" w:eastAsia="等线" w:hAnsi="等线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9</Pages>
  <Words>1076</Words>
  <Characters>6135</Characters>
  <Application>Microsoft Office Word</Application>
  <DocSecurity>0</DocSecurity>
  <Lines>51</Lines>
  <Paragraphs>14</Paragraphs>
  <ScaleCrop>false</ScaleCrop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大作战 1</dc:title>
  <dc:subject>Python 基础阶段复习试卷</dc:subject>
  <dc:creator>Python 学习者</dc:creator>
  <dc:description>不含答案</dc:description>
  <cp:lastModifiedBy>1</cp:lastModifiedBy>
  <cp:revision>12</cp:revision>
  <dcterms:created xsi:type="dcterms:W3CDTF">2013-12-23T23:15:00Z</dcterms:created>
  <dcterms:modified xsi:type="dcterms:W3CDTF">2026-09-23T15:06:00Z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eyJoZGlkIjoiYmQ3N2Y5MWE2OWY0NDgzOGE1M2I1ZGRjNTY3NGVmZmUiLCJ1c2VySWQiOiIxNDA3MDAyNDQ1In0=</vt:lpwstr>
  </property>
  <property fmtid="{D5CDD505-2E9C-101B-9397-08002B2CF9AE}" pid="3" name="KSOProductBuildVer">
    <vt:lpwstr>2052-12.1.0.28505</vt:lpwstr>
  </property>
  <property fmtid="{D5CDD505-2E9C-101B-9397-08002B2CF9AE}" pid="4" name="ICV">
    <vt:lpwstr>5409B07F531C4D08A8A562DE01EC9DB2_12</vt:lpwstr>
  </property>
</Properties>
</file>